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6022" w:rsidRDefault="00DA6022" w:rsidP="00DA6022">
      <w:pPr>
        <w:tabs>
          <w:tab w:val="left" w:pos="14040"/>
        </w:tabs>
        <w:spacing w:before="120"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F0FE2">
        <w:rPr>
          <w:rFonts w:ascii="Times New Roman" w:hAnsi="Times New Roman" w:cs="Times New Roman"/>
          <w:b/>
          <w:bCs/>
          <w:sz w:val="24"/>
          <w:szCs w:val="24"/>
        </w:rPr>
        <w:t xml:space="preserve">Договор поставки № </w:t>
      </w:r>
      <w:r w:rsidRPr="00DA6022">
        <w:rPr>
          <w:rFonts w:ascii="Times New Roman" w:hAnsi="Times New Roman" w:cs="Times New Roman"/>
          <w:b/>
          <w:bCs/>
          <w:sz w:val="24"/>
          <w:szCs w:val="24"/>
        </w:rPr>
        <w:t>________</w:t>
      </w:r>
      <w:r w:rsidRPr="000F0FE2"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 w:rsidRPr="0086089F">
        <w:rPr>
          <w:rFonts w:ascii="Times New Roman" w:hAnsi="Times New Roman" w:cs="Times New Roman"/>
          <w:bCs/>
          <w:sz w:val="24"/>
          <w:szCs w:val="24"/>
        </w:rPr>
        <w:t>________</w:t>
      </w:r>
      <w:r w:rsidRPr="000F0FE2">
        <w:rPr>
          <w:rFonts w:ascii="Times New Roman" w:hAnsi="Times New Roman" w:cs="Times New Roman"/>
          <w:b/>
          <w:sz w:val="24"/>
          <w:szCs w:val="24"/>
        </w:rPr>
        <w:t>/2</w:t>
      </w:r>
      <w:r>
        <w:rPr>
          <w:rFonts w:ascii="Times New Roman" w:hAnsi="Times New Roman" w:cs="Times New Roman"/>
          <w:b/>
          <w:sz w:val="24"/>
          <w:szCs w:val="24"/>
        </w:rPr>
        <w:t>5</w:t>
      </w:r>
    </w:p>
    <w:p w:rsidR="00DA6022" w:rsidRPr="000F0FE2" w:rsidRDefault="00CE5CB3" w:rsidP="00DA6022">
      <w:pPr>
        <w:autoSpaceDE w:val="0"/>
        <w:autoSpaceDN w:val="0"/>
        <w:adjustRightInd w:val="0"/>
        <w:spacing w:before="240" w:line="240" w:lineRule="auto"/>
        <w:ind w:firstLine="567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г. Елабуга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ab/>
        <w:t>«___</w:t>
      </w:r>
      <w:r w:rsidR="00DA6022" w:rsidRPr="000F0FE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» ___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__</w:t>
      </w:r>
      <w:r w:rsidR="00DA6022" w:rsidRPr="000F0FE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_______ 202</w:t>
      </w:r>
      <w:r w:rsidR="00DA6022" w:rsidRPr="0086089F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5</w:t>
      </w:r>
      <w:r w:rsidR="00DA6022" w:rsidRPr="000F0FE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г.</w:t>
      </w:r>
    </w:p>
    <w:p w:rsidR="001B5425" w:rsidRPr="000721B6" w:rsidRDefault="00F524E2" w:rsidP="001B5425">
      <w:pPr>
        <w:tabs>
          <w:tab w:val="left" w:pos="1134"/>
        </w:tabs>
        <w:spacing w:after="0" w:line="240" w:lineRule="auto"/>
        <w:ind w:firstLine="567"/>
        <w:jc w:val="both"/>
        <w:rPr>
          <w:rFonts w:ascii="Times New Roman" w:hAnsi="Times New Roman" w:cs="Times New Roman"/>
          <w:noProof/>
          <w:sz w:val="24"/>
          <w:szCs w:val="24"/>
        </w:rPr>
      </w:pPr>
      <w:bookmarkStart w:id="0" w:name="_Hlk207957808"/>
      <w:r w:rsidRPr="00F524E2">
        <w:rPr>
          <w:rFonts w:ascii="Times New Roman" w:hAnsi="Times New Roman" w:cs="Times New Roman"/>
          <w:b/>
          <w:noProof/>
          <w:sz w:val="24"/>
          <w:szCs w:val="24"/>
        </w:rPr>
        <w:t>АО «ОЭЗ ППТ «Алабуга»</w:t>
      </w:r>
      <w:r w:rsidR="001B5425" w:rsidRPr="000721B6">
        <w:rPr>
          <w:rFonts w:ascii="Times New Roman" w:hAnsi="Times New Roman" w:cs="Times New Roman"/>
          <w:b/>
          <w:noProof/>
          <w:sz w:val="24"/>
          <w:szCs w:val="24"/>
        </w:rPr>
        <w:t xml:space="preserve">, </w:t>
      </w:r>
      <w:r w:rsidR="001B5425" w:rsidRPr="000721B6">
        <w:rPr>
          <w:rFonts w:ascii="Times New Roman" w:hAnsi="Times New Roman" w:cs="Times New Roman"/>
          <w:noProof/>
          <w:sz w:val="24"/>
          <w:szCs w:val="24"/>
        </w:rPr>
        <w:t>именуемое в дальнейшем «</w:t>
      </w:r>
      <w:r w:rsidR="001B5425" w:rsidRPr="000721B6">
        <w:rPr>
          <w:rFonts w:ascii="Times New Roman" w:hAnsi="Times New Roman" w:cs="Times New Roman"/>
          <w:b/>
          <w:noProof/>
          <w:sz w:val="24"/>
          <w:szCs w:val="24"/>
        </w:rPr>
        <w:t>Покупатель</w:t>
      </w:r>
      <w:r w:rsidR="001B5425" w:rsidRPr="000721B6">
        <w:rPr>
          <w:rFonts w:ascii="Times New Roman" w:hAnsi="Times New Roman" w:cs="Times New Roman"/>
          <w:noProof/>
          <w:sz w:val="24"/>
          <w:szCs w:val="24"/>
        </w:rPr>
        <w:t>», в лице уполномоченного представителя Абдуллина Ильнура Алмасовича, действующего на основании доверенности, удостоверенной Мингазовой Раушанией Рифкатовной, нотариусом Елабужского нотариального округа Республики Татарстан, зарегистрированной в реестре за № 16/68-н/16-2025-1-448 от «16» мая 2025 г., совместно с Курылевой Екатериной Александровной, действующей во исполнение Приказа АО «ОЭЗ ППТ «Алабуга» от «04» августа 2021 г. № 407, на основании доверенности, удостоверенной Мингазовой Раушанией Рифкатовной, нотариусом Елабужского нотариального округа Республики Татарстан, зарегистрированной в реестре за №16/68-н/16-2024-12-143 от «30» сентября 2024 г., с одной стороны, и</w:t>
      </w:r>
    </w:p>
    <w:p w:rsidR="000F0FE2" w:rsidRPr="000F0FE2" w:rsidRDefault="00AD00A3" w:rsidP="00DA6022">
      <w:pPr>
        <w:pStyle w:val="af3"/>
        <w:autoSpaceDE w:val="0"/>
        <w:autoSpaceDN w:val="0"/>
        <w:adjustRightInd w:val="0"/>
        <w:spacing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sdt>
        <w:sdtPr>
          <w:rPr>
            <w:rFonts w:ascii="Times New Roman" w:hAnsi="Times New Roman" w:cs="Times New Roman"/>
            <w:b/>
            <w:noProof/>
            <w:sz w:val="24"/>
            <w:szCs w:val="24"/>
            <w:lang w:eastAsia="ru-RU"/>
          </w:rPr>
          <w:alias w:val="ОПФ и название организации"/>
          <w:tag w:val="ОПФ и название организации"/>
          <w:id w:val="703995594"/>
          <w:placeholder>
            <w:docPart w:val="B56349D10085407386FB708A062F840E"/>
          </w:placeholder>
        </w:sdtPr>
        <w:sdtEndPr/>
        <w:sdtContent>
          <w:r w:rsidR="00590688">
            <w:rPr>
              <w:rFonts w:ascii="Times New Roman" w:eastAsia="Times New Roman" w:hAnsi="Times New Roman" w:cs="Times New Roman"/>
              <w:b/>
              <w:noProof/>
              <w:sz w:val="24"/>
              <w:szCs w:val="24"/>
              <w:lang w:eastAsia="ru-RU"/>
            </w:rPr>
            <w:t>ООО</w:t>
          </w:r>
          <w:r w:rsidR="00DA6022" w:rsidRPr="000F0FE2">
            <w:rPr>
              <w:rFonts w:ascii="Times New Roman" w:eastAsia="Times New Roman" w:hAnsi="Times New Roman" w:cs="Times New Roman"/>
              <w:b/>
              <w:noProof/>
              <w:sz w:val="24"/>
              <w:szCs w:val="24"/>
              <w:lang w:eastAsia="ru-RU"/>
            </w:rPr>
            <w:t xml:space="preserve"> «</w:t>
          </w:r>
          <w:r w:rsidR="00590688">
            <w:rPr>
              <w:rFonts w:ascii="Times New Roman" w:eastAsia="Times New Roman" w:hAnsi="Times New Roman" w:cs="Times New Roman"/>
              <w:b/>
              <w:noProof/>
              <w:sz w:val="24"/>
              <w:szCs w:val="24"/>
              <w:lang w:eastAsia="ru-RU"/>
            </w:rPr>
            <w:t>Гудрон</w:t>
          </w:r>
          <w:r w:rsidR="00DA6022" w:rsidRPr="000F0FE2">
            <w:rPr>
              <w:rFonts w:ascii="Times New Roman" w:eastAsia="Times New Roman" w:hAnsi="Times New Roman" w:cs="Times New Roman"/>
              <w:b/>
              <w:noProof/>
              <w:sz w:val="24"/>
              <w:szCs w:val="24"/>
              <w:lang w:eastAsia="ru-RU"/>
            </w:rPr>
            <w:t>»</w:t>
          </w:r>
        </w:sdtContent>
      </w:sdt>
      <w:bookmarkEnd w:id="0"/>
      <w:r w:rsidR="00DA6022" w:rsidRPr="000F0FE2">
        <w:rPr>
          <w:rFonts w:ascii="Times New Roman" w:eastAsia="Times New Roman" w:hAnsi="Times New Roman" w:cs="Times New Roman"/>
          <w:b/>
          <w:noProof/>
          <w:sz w:val="24"/>
          <w:szCs w:val="24"/>
          <w:lang w:eastAsia="ru-RU"/>
        </w:rPr>
        <w:t>,</w:t>
      </w:r>
      <w:r w:rsidR="00DA6022" w:rsidRPr="000F0FE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 w:rsidR="00DA6022" w:rsidRPr="000F0F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именуемое в дальнейшем </w:t>
      </w:r>
      <w:r w:rsidR="00DA6022" w:rsidRPr="000F0FE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«Поставщик»</w:t>
      </w:r>
      <w:r w:rsidR="00DA6022" w:rsidRPr="000F0F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 лице </w:t>
      </w:r>
      <w:bookmarkStart w:id="1" w:name="_Hlk207957820"/>
      <w:r w:rsidR="00CE5CB3">
        <w:rPr>
          <w:rFonts w:ascii="Times New Roman" w:hAnsi="Times New Roman" w:cs="Times New Roman"/>
          <w:sz w:val="24"/>
          <w:szCs w:val="24"/>
          <w:lang w:eastAsia="ru-RU"/>
        </w:rPr>
        <w:t xml:space="preserve">генерального директора </w:t>
      </w:r>
      <w:sdt>
        <w:sdtPr>
          <w:rPr>
            <w:rFonts w:ascii="Times New Roman" w:hAnsi="Times New Roman" w:cs="Times New Roman"/>
            <w:sz w:val="24"/>
            <w:szCs w:val="24"/>
            <w:lang w:eastAsia="ru-RU"/>
          </w:rPr>
          <w:alias w:val="Лицо действующее от имени организации и должность"/>
          <w:tag w:val="Лицо действующее от имени организации и должность"/>
          <w:id w:val="-486410478"/>
          <w:placeholder>
            <w:docPart w:val="B56349D10085407386FB708A062F840E"/>
          </w:placeholder>
        </w:sdtPr>
        <w:sdtEndPr/>
        <w:sdtContent>
          <w:r w:rsidR="00590688">
            <w:rPr>
              <w:rFonts w:ascii="Times New Roman" w:hAnsi="Times New Roman" w:cs="Times New Roman"/>
              <w:sz w:val="24"/>
              <w:szCs w:val="24"/>
              <w:lang w:eastAsia="ru-RU"/>
            </w:rPr>
            <w:t>Анохина Ивана Михайловича</w:t>
          </w:r>
        </w:sdtContent>
      </w:sdt>
      <w:r w:rsidR="00590688">
        <w:rPr>
          <w:rFonts w:ascii="Times New Roman" w:hAnsi="Times New Roman" w:cs="Times New Roman"/>
          <w:sz w:val="24"/>
          <w:szCs w:val="24"/>
          <w:lang w:eastAsia="ru-RU"/>
        </w:rPr>
        <w:t>,</w:t>
      </w:r>
      <w:bookmarkEnd w:id="1"/>
      <w:r w:rsidR="00DA6022" w:rsidRPr="000F0F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действующего на основании </w:t>
      </w:r>
      <w:r w:rsidR="00590688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устава</w:t>
      </w:r>
      <w:r w:rsidR="00DA6022" w:rsidRPr="000F0FE2">
        <w:rPr>
          <w:rFonts w:ascii="Times New Roman" w:eastAsia="Times New Roman" w:hAnsi="Times New Roman" w:cs="Times New Roman"/>
          <w:sz w:val="24"/>
          <w:szCs w:val="24"/>
          <w:lang w:eastAsia="ru-RU"/>
        </w:rPr>
        <w:t>, с другой стороны, далее именуемые «</w:t>
      </w:r>
      <w:r w:rsidR="00DA6022" w:rsidRPr="000F0FE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Стороны</w:t>
      </w:r>
      <w:r w:rsidR="00DA6022" w:rsidRPr="000F0FE2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="00DA6022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="00DA6022" w:rsidRPr="000F0F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заключили настоящий договор (далее – «Договор») о нижеследующем:</w:t>
      </w:r>
    </w:p>
    <w:p w:rsidR="00B06154" w:rsidRPr="000F0FE2" w:rsidRDefault="00DA6022" w:rsidP="00DA602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ru-RU"/>
        </w:rPr>
        <w:t xml:space="preserve">1. </w:t>
      </w:r>
      <w:r w:rsidR="00137E84" w:rsidRPr="000F0FE2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ru-RU"/>
        </w:rPr>
        <w:t>ПРЕДМЕТ ДОГОВОРА</w:t>
      </w:r>
    </w:p>
    <w:p w:rsidR="0050507B" w:rsidRPr="000F0FE2" w:rsidRDefault="00E61735" w:rsidP="00ED56B4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F0FE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1.1.</w:t>
      </w:r>
      <w:r w:rsidR="00031A7C" w:rsidRPr="000F0FE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50507B" w:rsidRPr="000F0FE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В соответствии с Договором Поставщик обязуется передать в собственность Покупателю, а Покупатель об</w:t>
      </w:r>
      <w:r w:rsidR="00D5579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язуется принять и оплатить регуляторы скорости и конфигуратор </w:t>
      </w:r>
      <w:r w:rsidR="00031A7C" w:rsidRPr="000F0FE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(далее – «Товар»)</w:t>
      </w:r>
      <w:r w:rsidR="00F524E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, поименованный в подписанной спецификации</w:t>
      </w:r>
      <w:r w:rsidR="0050507B" w:rsidRPr="000F0FE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к Договору</w:t>
      </w:r>
      <w:r w:rsidR="00031A7C" w:rsidRPr="000F0FE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(далее – «Спецификация»</w:t>
      </w:r>
      <w:r w:rsidR="0050507B" w:rsidRPr="000F0FE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).</w:t>
      </w:r>
    </w:p>
    <w:p w:rsidR="00031A7C" w:rsidRPr="000F0FE2" w:rsidRDefault="00B06154" w:rsidP="00ED56B4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F0FE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1.2. Наименование, номенклатура,</w:t>
      </w:r>
      <w:r w:rsidR="00DD5CD3" w:rsidRPr="000F0FE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ассортимент,</w:t>
      </w:r>
      <w:r w:rsidRPr="000F0FE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количество единиц, характеристика, цена за единицу, общая стоимость Товара, срок поставки</w:t>
      </w:r>
      <w:r w:rsidR="00215B7F" w:rsidRPr="000F0FE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,</w:t>
      </w:r>
      <w:r w:rsidRPr="000F0FE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способ доставки Товара определяются </w:t>
      </w:r>
      <w:r w:rsidR="0050507B" w:rsidRPr="000F0FE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Сторонами </w:t>
      </w:r>
      <w:r w:rsidRPr="000F0FE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 </w:t>
      </w:r>
      <w:r w:rsidR="00F524E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спецификации</w:t>
      </w:r>
      <w:r w:rsidR="00626601" w:rsidRPr="000F0FE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к договору</w:t>
      </w:r>
      <w:r w:rsidRPr="000F0FE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,</w:t>
      </w:r>
      <w:r w:rsidR="00F524E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которая </w:t>
      </w:r>
      <w:r w:rsidRPr="000F0FE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явля</w:t>
      </w:r>
      <w:r w:rsidR="00F524E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ет</w:t>
      </w:r>
      <w:r w:rsidRPr="000F0FE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ся неотъемлемой частью Договора.</w:t>
      </w:r>
    </w:p>
    <w:p w:rsidR="001850C8" w:rsidRPr="000F0FE2" w:rsidRDefault="00031A7C" w:rsidP="00B162D2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F0FE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1.3. </w:t>
      </w:r>
      <w:r w:rsidR="00B06154" w:rsidRPr="000F0FE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Поставка Товара осуществляется</w:t>
      </w:r>
      <w:r w:rsidR="00035976" w:rsidRPr="000F0FE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по адресу</w:t>
      </w:r>
      <w:r w:rsidR="00B06154" w:rsidRPr="000F0FE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: </w:t>
      </w:r>
      <w:sdt>
        <w:sdtPr>
          <w:rPr>
            <w:rFonts w:ascii="Times New Roman" w:eastAsia="Times New Roman" w:hAnsi="Times New Roman" w:cs="Times New Roman"/>
            <w:noProof/>
            <w:sz w:val="24"/>
            <w:szCs w:val="24"/>
            <w:lang w:eastAsia="ru-RU"/>
          </w:rPr>
          <w:alias w:val="Адрес поставки"/>
          <w:tag w:val="Адрес поставки"/>
          <w:id w:val="-765156310"/>
          <w:placeholder>
            <w:docPart w:val="DefaultPlaceholder_-1854013440"/>
          </w:placeholder>
        </w:sdtPr>
        <w:sdtEndPr/>
        <w:sdtContent>
          <w:r w:rsidR="00E91FBE">
            <w:rPr>
              <w:rFonts w:ascii="Times New Roman" w:eastAsia="Times New Roman" w:hAnsi="Times New Roman" w:cs="Times New Roman"/>
              <w:noProof/>
              <w:sz w:val="24"/>
              <w:szCs w:val="24"/>
              <w:lang w:eastAsia="ru-RU"/>
            </w:rPr>
            <w:t>Республика Татарстан</w:t>
          </w:r>
          <w:r w:rsidR="00305C81" w:rsidRPr="000F0FE2">
            <w:rPr>
              <w:rFonts w:ascii="Times New Roman" w:eastAsia="Times New Roman" w:hAnsi="Times New Roman" w:cs="Times New Roman"/>
              <w:noProof/>
              <w:sz w:val="24"/>
              <w:szCs w:val="24"/>
              <w:lang w:eastAsia="ru-RU"/>
            </w:rPr>
            <w:t xml:space="preserve">, город Елабуга ОЭЗ </w:t>
          </w:r>
          <w:r w:rsidR="00F524E2">
            <w:rPr>
              <w:rFonts w:ascii="Times New Roman" w:eastAsia="Times New Roman" w:hAnsi="Times New Roman" w:cs="Times New Roman"/>
              <w:noProof/>
              <w:sz w:val="24"/>
              <w:szCs w:val="24"/>
              <w:lang w:eastAsia="ru-RU"/>
            </w:rPr>
            <w:t>ППТ «Алабуга»</w:t>
          </w:r>
          <w:r w:rsidR="00305C81" w:rsidRPr="000F0FE2">
            <w:rPr>
              <w:rFonts w:ascii="Times New Roman" w:eastAsia="Times New Roman" w:hAnsi="Times New Roman" w:cs="Times New Roman"/>
              <w:noProof/>
              <w:sz w:val="24"/>
              <w:szCs w:val="24"/>
              <w:lang w:eastAsia="ru-RU"/>
            </w:rPr>
            <w:t xml:space="preserve">, </w:t>
          </w:r>
          <w:r w:rsidR="00F524E2">
            <w:rPr>
              <w:rFonts w:ascii="Times New Roman" w:eastAsia="Times New Roman" w:hAnsi="Times New Roman" w:cs="Times New Roman"/>
              <w:noProof/>
              <w:sz w:val="24"/>
              <w:szCs w:val="24"/>
              <w:lang w:eastAsia="ru-RU"/>
            </w:rPr>
            <w:t>ул. Ш</w:t>
          </w:r>
          <w:r w:rsidR="00305C81" w:rsidRPr="000F0FE2">
            <w:rPr>
              <w:rFonts w:ascii="Times New Roman" w:eastAsia="Times New Roman" w:hAnsi="Times New Roman" w:cs="Times New Roman"/>
              <w:noProof/>
              <w:sz w:val="24"/>
              <w:szCs w:val="24"/>
              <w:lang w:eastAsia="ru-RU"/>
            </w:rPr>
            <w:t>-1,</w:t>
          </w:r>
          <w:r w:rsidR="00F524E2">
            <w:rPr>
              <w:rFonts w:ascii="Times New Roman" w:eastAsia="Times New Roman" w:hAnsi="Times New Roman" w:cs="Times New Roman"/>
              <w:noProof/>
              <w:sz w:val="24"/>
              <w:szCs w:val="24"/>
              <w:lang w:eastAsia="ru-RU"/>
            </w:rPr>
            <w:t xml:space="preserve"> стр. </w:t>
          </w:r>
          <w:r w:rsidR="00305C81" w:rsidRPr="000F0FE2">
            <w:rPr>
              <w:rFonts w:ascii="Times New Roman" w:eastAsia="Times New Roman" w:hAnsi="Times New Roman" w:cs="Times New Roman"/>
              <w:noProof/>
              <w:sz w:val="24"/>
              <w:szCs w:val="24"/>
              <w:lang w:eastAsia="ru-RU"/>
            </w:rPr>
            <w:t>8/2</w:t>
          </w:r>
        </w:sdtContent>
      </w:sdt>
      <w:r w:rsidR="000F5238" w:rsidRPr="000F0FE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.</w:t>
      </w:r>
    </w:p>
    <w:p w:rsidR="003B557E" w:rsidRPr="00F524E2" w:rsidRDefault="00DA2A03" w:rsidP="00F524E2">
      <w:pPr>
        <w:autoSpaceDE w:val="0"/>
        <w:autoSpaceDN w:val="0"/>
        <w:adjustRightInd w:val="0"/>
        <w:spacing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0688">
        <w:rPr>
          <w:rFonts w:ascii="Times New Roman" w:eastAsia="Times New Roman" w:hAnsi="Times New Roman" w:cs="Times New Roman"/>
          <w:sz w:val="24"/>
          <w:szCs w:val="24"/>
          <w:lang w:eastAsia="ru-RU"/>
        </w:rPr>
        <w:t>1.</w:t>
      </w:r>
      <w:r w:rsidR="00B162D2" w:rsidRPr="00590688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="001850C8" w:rsidRPr="00590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101961" w:rsidRPr="00590688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="0036036C" w:rsidRPr="00590688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оставка</w:t>
      </w:r>
      <w:r w:rsidR="00B06154" w:rsidRPr="00590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Товара осуществляется </w:t>
      </w:r>
      <w:r w:rsidR="00ED56B4" w:rsidRPr="00590688">
        <w:rPr>
          <w:rFonts w:ascii="Times New Roman" w:eastAsia="Times New Roman" w:hAnsi="Times New Roman" w:cs="Times New Roman"/>
          <w:sz w:val="24"/>
          <w:szCs w:val="24"/>
          <w:lang w:eastAsia="ru-RU"/>
        </w:rPr>
        <w:t>силами и средствами Поставщика.</w:t>
      </w:r>
    </w:p>
    <w:p w:rsidR="00B06154" w:rsidRPr="000F0FE2" w:rsidRDefault="00DA6022" w:rsidP="00DA602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2. </w:t>
      </w:r>
      <w:r w:rsidR="00137E84" w:rsidRPr="000F0FE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КАЧЕСТВО ТОВАРА, ТАРА И УПАКОВКА</w:t>
      </w:r>
    </w:p>
    <w:p w:rsidR="00B06154" w:rsidRPr="00590688" w:rsidRDefault="00B06154" w:rsidP="00ED56B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0F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2.1. </w:t>
      </w:r>
      <w:r w:rsidRPr="0059068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Качество поставляемого Товара должно соответствовать действующим на территории Российской Федерации требованиям ГОСТов, ТУ, нормативно-технической и иной документации, принятой для данного вида Товара, а также иным параметрам, указанным в Спецификации. Качество Товара удостоверяется установленными действующим законодательством Российской Федерации документами, в том числе, сертификатом качества предприятия</w:t>
      </w:r>
      <w:r w:rsidR="00137E84" w:rsidRPr="00590688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59068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изготовителя, сертификатом соответствия, предоставляемыми на каждое наименование партии Товара.</w:t>
      </w:r>
    </w:p>
    <w:p w:rsidR="00B06154" w:rsidRPr="00590688" w:rsidRDefault="00B06154" w:rsidP="00ED56B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0688">
        <w:rPr>
          <w:rFonts w:ascii="Times New Roman" w:eastAsia="Times New Roman" w:hAnsi="Times New Roman" w:cs="Times New Roman"/>
          <w:sz w:val="24"/>
          <w:szCs w:val="24"/>
          <w:lang w:eastAsia="ru-RU"/>
        </w:rPr>
        <w:t>2.2. Тара и упаковка, в которой отгружается Товар, должна соответствовать установленным в Российской Федерации стандартам или техническим условиям и обеспечивать сохранность Товара во время его транспортировки и хранения, иметь соответствующую требованиям маркировку. Тара является невозвратной, если иное не согласовано Сторонами.</w:t>
      </w:r>
    </w:p>
    <w:p w:rsidR="00501EEC" w:rsidRPr="00501EEC" w:rsidRDefault="00625217" w:rsidP="00501EE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32"/>
          <w:szCs w:val="24"/>
        </w:rPr>
      </w:pPr>
      <w:r w:rsidRPr="00590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2.3. </w:t>
      </w:r>
      <w:r w:rsidR="00501EEC" w:rsidRPr="00590688">
        <w:rPr>
          <w:rFonts w:ascii="Times New Roman" w:hAnsi="Times New Roman" w:cs="Times New Roman"/>
          <w:sz w:val="24"/>
          <w:szCs w:val="24"/>
        </w:rPr>
        <w:t xml:space="preserve">Поставляемый Товар весом более 30 килограмм должен иметь соответствующую упаковку, обеспечивающую возможность осуществить погрузку и выгрузку такого </w:t>
      </w:r>
      <w:r w:rsidR="00501EEC">
        <w:rPr>
          <w:rFonts w:ascii="Times New Roman" w:hAnsi="Times New Roman" w:cs="Times New Roman"/>
          <w:sz w:val="24"/>
          <w:szCs w:val="24"/>
        </w:rPr>
        <w:t xml:space="preserve">Товара </w:t>
      </w:r>
      <w:r w:rsidR="00501EEC" w:rsidRPr="00501EEC">
        <w:rPr>
          <w:rFonts w:ascii="Times New Roman" w:hAnsi="Times New Roman" w:cs="Times New Roman"/>
          <w:sz w:val="24"/>
          <w:szCs w:val="21"/>
        </w:rPr>
        <w:t>при помощи подъемно-транспортного оборудования и средств малой механизации</w:t>
      </w:r>
      <w:r w:rsidR="00501EEC">
        <w:rPr>
          <w:rFonts w:ascii="Times New Roman" w:hAnsi="Times New Roman" w:cs="Times New Roman"/>
          <w:sz w:val="24"/>
          <w:szCs w:val="21"/>
        </w:rPr>
        <w:t>.</w:t>
      </w:r>
    </w:p>
    <w:p w:rsidR="00501EEC" w:rsidRDefault="00501EEC" w:rsidP="00ED56B4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Товар поставляется на паллетах (поддонах), то такие паллеты (поддоны) должны быть исправными, без трещин и сломанных досок. Упакованный на паллеты (поддоны) Товар должен быть обмотан </w:t>
      </w:r>
      <w:r w:rsidRPr="00852B97">
        <w:rPr>
          <w:rFonts w:ascii="Times New Roman" w:hAnsi="Times New Roman" w:cs="Times New Roman"/>
          <w:sz w:val="24"/>
          <w:szCs w:val="24"/>
          <w:lang w:val="ru"/>
        </w:rPr>
        <w:t>стрейч-пленкой</w:t>
      </w:r>
      <w:r>
        <w:rPr>
          <w:rFonts w:ascii="Times New Roman" w:hAnsi="Times New Roman" w:cs="Times New Roman"/>
          <w:sz w:val="24"/>
          <w:szCs w:val="24"/>
          <w:lang w:val="ru"/>
        </w:rPr>
        <w:t xml:space="preserve"> минимум в 4 слоя по всей высоте, </w:t>
      </w:r>
      <w:r w:rsidRPr="00852B97">
        <w:rPr>
          <w:rFonts w:ascii="Times New Roman" w:hAnsi="Times New Roman" w:cs="Times New Roman"/>
          <w:sz w:val="24"/>
          <w:szCs w:val="24"/>
          <w:lang w:val="ru"/>
        </w:rPr>
        <w:t xml:space="preserve">захватывая верх конструкции и </w:t>
      </w:r>
      <w:r>
        <w:rPr>
          <w:rFonts w:ascii="Times New Roman" w:hAnsi="Times New Roman" w:cs="Times New Roman"/>
          <w:sz w:val="24"/>
          <w:szCs w:val="24"/>
          <w:lang w:val="ru"/>
        </w:rPr>
        <w:t xml:space="preserve">сам паллет (поддон). </w:t>
      </w:r>
      <w:r>
        <w:rPr>
          <w:rFonts w:ascii="Times New Roman" w:hAnsi="Times New Roman" w:cs="Times New Roman"/>
          <w:sz w:val="24"/>
          <w:szCs w:val="24"/>
        </w:rPr>
        <w:t xml:space="preserve">К каждой упаковке Товара прикрепляется </w:t>
      </w:r>
      <w:r w:rsidRPr="00852B97">
        <w:rPr>
          <w:rFonts w:ascii="Times New Roman" w:hAnsi="Times New Roman" w:cs="Times New Roman"/>
          <w:sz w:val="24"/>
          <w:szCs w:val="24"/>
        </w:rPr>
        <w:t>ярлык. К каждому паллету</w:t>
      </w:r>
      <w:r>
        <w:rPr>
          <w:rFonts w:ascii="Times New Roman" w:hAnsi="Times New Roman" w:cs="Times New Roman"/>
          <w:sz w:val="24"/>
          <w:szCs w:val="24"/>
        </w:rPr>
        <w:t xml:space="preserve"> (поддону)</w:t>
      </w:r>
      <w:r w:rsidRPr="00852B97">
        <w:rPr>
          <w:rFonts w:ascii="Times New Roman" w:hAnsi="Times New Roman" w:cs="Times New Roman"/>
          <w:sz w:val="24"/>
          <w:szCs w:val="24"/>
        </w:rPr>
        <w:t xml:space="preserve"> прикрепля</w:t>
      </w:r>
      <w:r>
        <w:rPr>
          <w:rFonts w:ascii="Times New Roman" w:hAnsi="Times New Roman" w:cs="Times New Roman"/>
          <w:sz w:val="24"/>
          <w:szCs w:val="24"/>
        </w:rPr>
        <w:t>ется</w:t>
      </w:r>
      <w:r w:rsidRPr="00852B97">
        <w:rPr>
          <w:rFonts w:ascii="Times New Roman" w:hAnsi="Times New Roman" w:cs="Times New Roman"/>
          <w:sz w:val="24"/>
          <w:szCs w:val="24"/>
        </w:rPr>
        <w:t xml:space="preserve"> опись.</w:t>
      </w:r>
    </w:p>
    <w:p w:rsidR="001B21E2" w:rsidRDefault="001B21E2" w:rsidP="00ED56B4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Покупатель оставляет за собой право в случае нарушения требований к таре или упаковке, в том числе при ненадлежащей упаковке Товара, не позволяющего осуществить выгрузку Товара средствами </w:t>
      </w:r>
      <w:r w:rsidRPr="00501EEC">
        <w:rPr>
          <w:rFonts w:ascii="Times New Roman" w:hAnsi="Times New Roman" w:cs="Times New Roman"/>
          <w:sz w:val="24"/>
          <w:szCs w:val="21"/>
        </w:rPr>
        <w:t>подъемно-транспортного оборудования и</w:t>
      </w:r>
      <w:r>
        <w:rPr>
          <w:rFonts w:ascii="Times New Roman" w:hAnsi="Times New Roman" w:cs="Times New Roman"/>
          <w:sz w:val="24"/>
          <w:szCs w:val="21"/>
        </w:rPr>
        <w:t>ли</w:t>
      </w:r>
      <w:r w:rsidRPr="00501EEC">
        <w:rPr>
          <w:rFonts w:ascii="Times New Roman" w:hAnsi="Times New Roman" w:cs="Times New Roman"/>
          <w:sz w:val="24"/>
          <w:szCs w:val="21"/>
        </w:rPr>
        <w:t xml:space="preserve"> средств</w:t>
      </w:r>
      <w:r>
        <w:rPr>
          <w:rFonts w:ascii="Times New Roman" w:hAnsi="Times New Roman" w:cs="Times New Roman"/>
          <w:sz w:val="24"/>
          <w:szCs w:val="21"/>
        </w:rPr>
        <w:t>ами</w:t>
      </w:r>
      <w:r w:rsidRPr="00501EEC">
        <w:rPr>
          <w:rFonts w:ascii="Times New Roman" w:hAnsi="Times New Roman" w:cs="Times New Roman"/>
          <w:sz w:val="24"/>
          <w:szCs w:val="21"/>
        </w:rPr>
        <w:t xml:space="preserve"> малой механизации</w:t>
      </w:r>
      <w:r>
        <w:rPr>
          <w:rFonts w:ascii="Times New Roman" w:hAnsi="Times New Roman" w:cs="Times New Roman"/>
          <w:sz w:val="24"/>
          <w:szCs w:val="24"/>
        </w:rPr>
        <w:t xml:space="preserve">, отказаться разгружать поставленный Товар. Такой отказ </w:t>
      </w:r>
      <w:r w:rsidR="00E24074">
        <w:rPr>
          <w:rFonts w:ascii="Times New Roman" w:hAnsi="Times New Roman" w:cs="Times New Roman"/>
          <w:sz w:val="24"/>
          <w:szCs w:val="24"/>
        </w:rPr>
        <w:t>не является основанием для возме</w:t>
      </w:r>
      <w:r>
        <w:rPr>
          <w:rFonts w:ascii="Times New Roman" w:hAnsi="Times New Roman" w:cs="Times New Roman"/>
          <w:sz w:val="24"/>
          <w:szCs w:val="24"/>
        </w:rPr>
        <w:t>щения Поставщику связанных с таким отказом расходов (порча Товара, расходы на доставку, хранение и прочее).</w:t>
      </w:r>
    </w:p>
    <w:p w:rsidR="00B06154" w:rsidRPr="00590688" w:rsidRDefault="00B06154" w:rsidP="00ED56B4">
      <w:pPr>
        <w:spacing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21E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2.</w:t>
      </w:r>
      <w:r w:rsidR="001B21E2" w:rsidRPr="001B21E2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Pr="001B21E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0F0F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90688">
        <w:rPr>
          <w:rFonts w:ascii="Times New Roman" w:eastAsia="Times New Roman" w:hAnsi="Times New Roman" w:cs="Times New Roman"/>
          <w:sz w:val="24"/>
          <w:szCs w:val="24"/>
          <w:lang w:eastAsia="ru-RU"/>
        </w:rPr>
        <w:t>Товар передается только с относящимися к нему инструкциями по эксплуатации, технической и иной документацией на русском языке, находящейся в каждой упаковке Товара.</w:t>
      </w:r>
    </w:p>
    <w:p w:rsidR="00B06154" w:rsidRPr="000F0FE2" w:rsidRDefault="00DA6022" w:rsidP="00DA602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3. </w:t>
      </w:r>
      <w:r w:rsidR="00137E84" w:rsidRPr="000F0FE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ОБЯЗАТЕЛЬСТВА СТОРОН</w:t>
      </w:r>
    </w:p>
    <w:p w:rsidR="00B06154" w:rsidRPr="000F0FE2" w:rsidRDefault="00B06154" w:rsidP="00ED56B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0F0FE2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3.1. Поставщик обязан:</w:t>
      </w:r>
    </w:p>
    <w:p w:rsidR="00B06154" w:rsidRPr="000F0FE2" w:rsidRDefault="00B06154" w:rsidP="00ED56B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0F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3.1.1. </w:t>
      </w:r>
      <w:r w:rsidR="00215B7F" w:rsidRPr="000F0F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Поставить </w:t>
      </w:r>
      <w:r w:rsidR="001432BE" w:rsidRPr="000F0F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Товар </w:t>
      </w:r>
      <w:r w:rsidR="00215B7F" w:rsidRPr="000F0FE2">
        <w:rPr>
          <w:rFonts w:ascii="Times New Roman" w:eastAsia="Times New Roman" w:hAnsi="Times New Roman" w:cs="Times New Roman"/>
          <w:sz w:val="24"/>
          <w:szCs w:val="24"/>
          <w:lang w:eastAsia="ru-RU"/>
        </w:rPr>
        <w:t>в срок, в количестве и по качеству в соответствии с условиями настоящего Договора.</w:t>
      </w:r>
    </w:p>
    <w:p w:rsidR="00B06154" w:rsidRPr="000F0FE2" w:rsidRDefault="00B06154" w:rsidP="00ED56B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0FE2">
        <w:rPr>
          <w:rFonts w:ascii="Times New Roman" w:eastAsia="Times New Roman" w:hAnsi="Times New Roman" w:cs="Times New Roman"/>
          <w:sz w:val="24"/>
          <w:szCs w:val="24"/>
          <w:lang w:eastAsia="ru-RU"/>
        </w:rPr>
        <w:t>3.1.</w:t>
      </w:r>
      <w:r w:rsidR="006D7211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Pr="000F0FE2">
        <w:rPr>
          <w:rFonts w:ascii="Times New Roman" w:eastAsia="Times New Roman" w:hAnsi="Times New Roman" w:cs="Times New Roman"/>
          <w:sz w:val="24"/>
          <w:szCs w:val="24"/>
          <w:lang w:eastAsia="ru-RU"/>
        </w:rPr>
        <w:t>. Передать Покупателю Товар новый,</w:t>
      </w:r>
      <w:r w:rsidR="00215B7F" w:rsidRPr="000F0F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использованный,</w:t>
      </w:r>
      <w:r w:rsidRPr="000F0F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215B7F" w:rsidRPr="000F0FE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прошедший восстановление</w:t>
      </w:r>
      <w:r w:rsidRPr="000F0F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свободный от прав и притязаний третьих лиц.  </w:t>
      </w:r>
    </w:p>
    <w:p w:rsidR="00B06154" w:rsidRPr="00314D45" w:rsidRDefault="006D7211" w:rsidP="00ED56B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3.1.3</w:t>
      </w:r>
      <w:r w:rsidR="00B06154" w:rsidRPr="000F0F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B06154" w:rsidRPr="007B0B3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Произвести за свой счет оплату работы специалистов, а также услуг организаций, привлекаемых Поставщиком с целью выполнения своих обязательств по настоящему Договору.</w:t>
      </w:r>
    </w:p>
    <w:p w:rsidR="00B06154" w:rsidRPr="00590688" w:rsidRDefault="006D7211" w:rsidP="00ED56B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3.1.4</w:t>
      </w:r>
      <w:r w:rsidR="00B06154" w:rsidRPr="000F0FE2">
        <w:rPr>
          <w:rFonts w:ascii="Times New Roman" w:eastAsia="Times New Roman" w:hAnsi="Times New Roman" w:cs="Times New Roman"/>
          <w:sz w:val="24"/>
          <w:szCs w:val="24"/>
          <w:lang w:eastAsia="ru-RU"/>
        </w:rPr>
        <w:t>. В случае возникновения обстоятельств, препятствующих своевременному исполнению обязательств, немедленно уведомить об этом Покупателя 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порядке, </w:t>
      </w:r>
      <w:r w:rsidRPr="0059068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предусмотренном п. 5.1</w:t>
      </w:r>
      <w:r w:rsidR="00B06154" w:rsidRPr="00590688">
        <w:rPr>
          <w:rFonts w:ascii="Times New Roman" w:eastAsia="Times New Roman" w:hAnsi="Times New Roman" w:cs="Times New Roman"/>
          <w:sz w:val="24"/>
          <w:szCs w:val="24"/>
          <w:lang w:eastAsia="ru-RU"/>
        </w:rPr>
        <w:t>. настоящего Договора.</w:t>
      </w:r>
    </w:p>
    <w:p w:rsidR="00710CCC" w:rsidRPr="00590688" w:rsidRDefault="006D7211" w:rsidP="00710CCC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0688">
        <w:rPr>
          <w:rFonts w:ascii="Times New Roman" w:eastAsia="Times New Roman" w:hAnsi="Times New Roman" w:cs="Times New Roman"/>
          <w:sz w:val="24"/>
          <w:szCs w:val="24"/>
          <w:lang w:eastAsia="ru-RU"/>
        </w:rPr>
        <w:t>3.1.5</w:t>
      </w:r>
      <w:r w:rsidR="00710CCC" w:rsidRPr="00590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Направить Покупателю товарную накладную ТОРГ-12 (УПД), счет на оплату, </w:t>
      </w:r>
      <w:sdt>
        <w:sdtP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alias w:val="Выберите в соответствии с системой налогообложения"/>
          <w:tag w:val="Выберите в соответствии с системой налогообложения"/>
          <w:id w:val="1563758117"/>
          <w:placeholder>
            <w:docPart w:val="917FBB8B2EA242A0A50C6D09C31DA42E"/>
          </w:placeholder>
          <w:dropDownList>
            <w:listItem w:displayText="счет-фактуру," w:value="счет-фактуру,"/>
            <w:listItem w:displayText=" " w:value=" "/>
          </w:dropDownList>
        </w:sdtPr>
        <w:sdtEndPr/>
        <w:sdtContent>
          <w:r w:rsidR="00710CCC" w:rsidRPr="00590688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>счет-фактуру,</w:t>
          </w:r>
        </w:sdtContent>
      </w:sdt>
      <w:r w:rsidR="00710CCC" w:rsidRPr="00590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транспортную или товарно-транспортную накладную, сертификаты, документы в порядке и на условиях, предусмотренных настоящим Договором.</w:t>
      </w:r>
    </w:p>
    <w:p w:rsidR="00B06154" w:rsidRPr="00590688" w:rsidRDefault="00B06154" w:rsidP="00ED56B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59068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3.2. Покупатель обязан:</w:t>
      </w:r>
    </w:p>
    <w:p w:rsidR="00B06154" w:rsidRPr="00590688" w:rsidRDefault="00B06154" w:rsidP="00B65A2C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0688">
        <w:rPr>
          <w:rFonts w:ascii="Times New Roman" w:eastAsia="Times New Roman" w:hAnsi="Times New Roman" w:cs="Times New Roman"/>
          <w:sz w:val="24"/>
          <w:szCs w:val="24"/>
          <w:lang w:eastAsia="ru-RU"/>
        </w:rPr>
        <w:t>3.2.1. Организовать приемку поставляемого Товара.</w:t>
      </w:r>
    </w:p>
    <w:p w:rsidR="00B06154" w:rsidRPr="00590688" w:rsidRDefault="00B06154" w:rsidP="00B65A2C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0688">
        <w:rPr>
          <w:rFonts w:ascii="Times New Roman" w:eastAsia="Times New Roman" w:hAnsi="Times New Roman" w:cs="Times New Roman"/>
          <w:sz w:val="24"/>
          <w:szCs w:val="24"/>
          <w:lang w:eastAsia="ru-RU"/>
        </w:rPr>
        <w:t>3.2.</w:t>
      </w:r>
      <w:r w:rsidR="006D7211" w:rsidRPr="00590688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Pr="00590688">
        <w:rPr>
          <w:rFonts w:ascii="Times New Roman" w:eastAsia="Times New Roman" w:hAnsi="Times New Roman" w:cs="Times New Roman"/>
          <w:sz w:val="24"/>
          <w:szCs w:val="24"/>
          <w:lang w:eastAsia="ru-RU"/>
        </w:rPr>
        <w:t>. Оплатить Товар в соответствии с условиями настоящего Договора.</w:t>
      </w:r>
    </w:p>
    <w:p w:rsidR="00B06154" w:rsidRPr="00590688" w:rsidRDefault="00DA6022" w:rsidP="00DA6022">
      <w:pPr>
        <w:spacing w:before="200"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59068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4. </w:t>
      </w:r>
      <w:r w:rsidR="009F194E" w:rsidRPr="0059068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ЦЕНА И ПОРЯДОК РАСЧЕТОВ</w:t>
      </w:r>
    </w:p>
    <w:p w:rsidR="002157B0" w:rsidRPr="00D12979" w:rsidRDefault="00B06154" w:rsidP="002157B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90688">
        <w:rPr>
          <w:rFonts w:ascii="Times New Roman" w:eastAsia="Times New Roman" w:hAnsi="Times New Roman" w:cs="Times New Roman"/>
          <w:sz w:val="24"/>
          <w:szCs w:val="24"/>
          <w:lang w:eastAsia="ru-RU"/>
        </w:rPr>
        <w:t>4.1</w:t>
      </w:r>
      <w:r w:rsidRPr="002157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2157B0" w:rsidRPr="002157B0">
        <w:rPr>
          <w:rFonts w:ascii="Times New Roman" w:hAnsi="Times New Roman" w:cs="Times New Roman"/>
          <w:sz w:val="24"/>
          <w:szCs w:val="24"/>
        </w:rPr>
        <w:t>Общая цена Договора составляет</w:t>
      </w:r>
      <w:r w:rsidR="00286A0D" w:rsidRPr="00286A0D">
        <w:rPr>
          <w:rFonts w:ascii="Times New Roman" w:hAnsi="Times New Roman" w:cs="Times New Roman"/>
          <w:sz w:val="24"/>
          <w:szCs w:val="24"/>
        </w:rPr>
        <w:t xml:space="preserve"> </w:t>
      </w:r>
      <w:r w:rsidR="003A7ECA" w:rsidRPr="00F524E2">
        <w:rPr>
          <w:rFonts w:ascii="Times New Roman" w:hAnsi="Times New Roman" w:cs="Times New Roman"/>
          <w:b/>
          <w:sz w:val="24"/>
          <w:szCs w:val="24"/>
        </w:rPr>
        <w:t>453</w:t>
      </w:r>
      <w:r w:rsidR="00235ED4" w:rsidRPr="00F524E2">
        <w:rPr>
          <w:rFonts w:ascii="Times New Roman" w:hAnsi="Times New Roman" w:cs="Times New Roman"/>
          <w:b/>
          <w:sz w:val="24"/>
          <w:szCs w:val="24"/>
        </w:rPr>
        <w:t> </w:t>
      </w:r>
      <w:r w:rsidR="003A7ECA" w:rsidRPr="00F524E2">
        <w:rPr>
          <w:rFonts w:ascii="Times New Roman" w:hAnsi="Times New Roman" w:cs="Times New Roman"/>
          <w:b/>
          <w:sz w:val="24"/>
          <w:szCs w:val="24"/>
        </w:rPr>
        <w:t>5</w:t>
      </w:r>
      <w:r w:rsidR="00286A0D" w:rsidRPr="00F524E2">
        <w:rPr>
          <w:rFonts w:ascii="Times New Roman" w:hAnsi="Times New Roman" w:cs="Times New Roman"/>
          <w:b/>
          <w:sz w:val="24"/>
          <w:szCs w:val="24"/>
        </w:rPr>
        <w:t>00</w:t>
      </w:r>
      <w:r w:rsidR="00235ED4" w:rsidRPr="00F524E2"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="00680178">
        <w:rPr>
          <w:rFonts w:ascii="Times New Roman" w:hAnsi="Times New Roman" w:cs="Times New Roman"/>
          <w:b/>
          <w:sz w:val="24"/>
          <w:szCs w:val="24"/>
        </w:rPr>
        <w:t>ч</w:t>
      </w:r>
      <w:r w:rsidR="003A7ECA" w:rsidRPr="00F524E2">
        <w:rPr>
          <w:rFonts w:ascii="Times New Roman" w:hAnsi="Times New Roman" w:cs="Times New Roman"/>
          <w:b/>
          <w:sz w:val="24"/>
          <w:szCs w:val="24"/>
        </w:rPr>
        <w:t>етыреста пятьдесят три</w:t>
      </w:r>
      <w:r w:rsidR="00235ED4" w:rsidRPr="00F524E2">
        <w:rPr>
          <w:rFonts w:ascii="Times New Roman" w:hAnsi="Times New Roman" w:cs="Times New Roman"/>
          <w:b/>
          <w:sz w:val="24"/>
          <w:szCs w:val="24"/>
        </w:rPr>
        <w:t xml:space="preserve"> тысячи </w:t>
      </w:r>
      <w:r w:rsidR="003A7ECA" w:rsidRPr="00F524E2">
        <w:rPr>
          <w:rFonts w:ascii="Times New Roman" w:hAnsi="Times New Roman" w:cs="Times New Roman"/>
          <w:b/>
          <w:sz w:val="24"/>
          <w:szCs w:val="24"/>
        </w:rPr>
        <w:t>пя</w:t>
      </w:r>
      <w:r w:rsidR="00235ED4" w:rsidRPr="00F524E2">
        <w:rPr>
          <w:rFonts w:ascii="Times New Roman" w:hAnsi="Times New Roman" w:cs="Times New Roman"/>
          <w:b/>
          <w:sz w:val="24"/>
          <w:szCs w:val="24"/>
        </w:rPr>
        <w:t>тьсот)</w:t>
      </w:r>
      <w:r w:rsidR="00286A0D" w:rsidRPr="00F524E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157B0" w:rsidRPr="00F524E2">
        <w:rPr>
          <w:rFonts w:ascii="Times New Roman" w:hAnsi="Times New Roman" w:cs="Times New Roman"/>
          <w:b/>
          <w:sz w:val="24"/>
          <w:szCs w:val="24"/>
        </w:rPr>
        <w:t xml:space="preserve">рублей </w:t>
      </w:r>
      <w:r w:rsidR="00286A0D" w:rsidRPr="00F524E2">
        <w:rPr>
          <w:rFonts w:ascii="Times New Roman" w:hAnsi="Times New Roman" w:cs="Times New Roman"/>
          <w:b/>
          <w:sz w:val="24"/>
          <w:szCs w:val="24"/>
        </w:rPr>
        <w:t>00</w:t>
      </w:r>
      <w:r w:rsidR="00F524E2" w:rsidRPr="00F524E2">
        <w:rPr>
          <w:rFonts w:ascii="Times New Roman" w:hAnsi="Times New Roman" w:cs="Times New Roman"/>
          <w:b/>
          <w:sz w:val="24"/>
          <w:szCs w:val="24"/>
        </w:rPr>
        <w:t xml:space="preserve"> копеек без НДС</w:t>
      </w:r>
      <w:r w:rsidR="002157B0" w:rsidRPr="002157B0">
        <w:rPr>
          <w:rFonts w:ascii="Times New Roman" w:hAnsi="Times New Roman" w:cs="Times New Roman"/>
          <w:sz w:val="24"/>
          <w:szCs w:val="24"/>
        </w:rPr>
        <w:t>. Применение НДС в соответствии с настоящим Договором не предусмотрено на основании статьи 145 Налогового кодекса Российской Федерации, так как Поставщик применяет упрощённую систему налогообложения (УСН)</w:t>
      </w:r>
      <w:r w:rsidR="00D12979" w:rsidRPr="00D1297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34A82" w:rsidRDefault="00DF3BCD" w:rsidP="00F84A85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0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4.2. </w:t>
      </w:r>
      <w:r w:rsidR="008A2272" w:rsidRPr="008A22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Покупатель обязуется произвести предварительную оплату (аванс) в размере </w:t>
      </w:r>
      <w:r w:rsidR="008A2272" w:rsidRPr="008A22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60 %</w:t>
      </w:r>
      <w:r w:rsidR="008A2272" w:rsidRPr="008A22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 общей цены Спецификации, что составляет </w:t>
      </w:r>
      <w:r w:rsidR="008A2272" w:rsidRPr="008A22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272 100 (двести семьдесят две тысячи сто) рублей 00 копеек без НДС</w:t>
      </w:r>
      <w:r w:rsidR="008A2272" w:rsidRPr="008A22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на основании выставленного Продавцом счета на аванс </w:t>
      </w:r>
      <w:r w:rsidR="008A2272">
        <w:rPr>
          <w:rFonts w:ascii="Times New Roman" w:eastAsia="Times New Roman" w:hAnsi="Times New Roman" w:cs="Times New Roman"/>
          <w:sz w:val="24"/>
          <w:szCs w:val="24"/>
          <w:lang w:eastAsia="ru-RU"/>
        </w:rPr>
        <w:t>в течение 7 (семи) рабочих дней с</w:t>
      </w:r>
      <w:r w:rsidR="00F84A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момента подписания Договора</w:t>
      </w:r>
      <w:r w:rsidR="008A2272" w:rsidRPr="008A22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Оставшаяся часть цены в размере </w:t>
      </w:r>
      <w:r w:rsidR="008A2272" w:rsidRPr="008A22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40 %</w:t>
      </w:r>
      <w:r w:rsidR="008A2272" w:rsidRPr="008A22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что составляет </w:t>
      </w:r>
      <w:r w:rsidR="008A2272" w:rsidRPr="008A22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181 400</w:t>
      </w:r>
      <w:r w:rsidR="008A22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(с</w:t>
      </w:r>
      <w:r w:rsidR="008A2272" w:rsidRPr="008A22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то восемьдесят </w:t>
      </w:r>
      <w:r w:rsidR="008A22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одну </w:t>
      </w:r>
      <w:r w:rsidR="008A2272" w:rsidRPr="008A22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тысячу четыреста) рублей 00 копеек без НДС</w:t>
      </w:r>
      <w:r w:rsidR="008A2272" w:rsidRPr="008A2272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подлеж</w:t>
      </w:r>
      <w:r w:rsidR="008A22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ит оплате Покупателем в течение 7 (семи) </w:t>
      </w:r>
      <w:r w:rsidR="008A2272" w:rsidRPr="008A227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рабочих дней</w:t>
      </w:r>
      <w:r w:rsidR="008A2272" w:rsidRPr="008A22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даты получени</w:t>
      </w:r>
      <w:r w:rsidR="00F84A85">
        <w:rPr>
          <w:rFonts w:ascii="Times New Roman" w:eastAsia="Times New Roman" w:hAnsi="Times New Roman" w:cs="Times New Roman"/>
          <w:sz w:val="24"/>
          <w:szCs w:val="24"/>
          <w:lang w:eastAsia="ru-RU"/>
        </w:rPr>
        <w:t>я Товара и подписания Сторонами товарной накладной ТОРГ-12</w:t>
      </w:r>
      <w:r w:rsidR="006E67E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6E67EB" w:rsidRPr="006E67E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/ </w:t>
      </w:r>
      <w:r w:rsidR="006E67EB">
        <w:rPr>
          <w:rFonts w:ascii="Times New Roman" w:eastAsia="Times New Roman" w:hAnsi="Times New Roman" w:cs="Times New Roman"/>
          <w:sz w:val="24"/>
          <w:szCs w:val="24"/>
          <w:lang w:eastAsia="ru-RU"/>
        </w:rPr>
        <w:t>УПД</w:t>
      </w:r>
      <w:r w:rsidR="008A2272" w:rsidRPr="008A227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013D4" w:rsidRDefault="001013D4" w:rsidP="00F84A85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4.3. </w:t>
      </w:r>
      <w:r w:rsidRPr="001013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случае </w:t>
      </w:r>
      <w:r w:rsidR="005A123E">
        <w:rPr>
          <w:rFonts w:ascii="Times New Roman" w:eastAsia="Times New Roman" w:hAnsi="Times New Roman" w:cs="Times New Roman"/>
          <w:sz w:val="24"/>
          <w:szCs w:val="24"/>
          <w:lang w:eastAsia="ru-RU"/>
        </w:rPr>
        <w:t>неисполнения</w:t>
      </w:r>
      <w:r w:rsidRPr="001013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своих обязательств в срок со стороны Поставщика, Поставщик возвращает внесенные денежные средства </w:t>
      </w:r>
      <w:r w:rsidR="005A12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(аванс) </w:t>
      </w:r>
      <w:r w:rsidRPr="001013D4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расчетный счет Покупателя, данн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ые которого указаны в Разделе 15</w:t>
      </w:r>
      <w:r w:rsidRPr="001013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настоящего Договора, в течение 14 (четырнадцати) календарных дней со дня предъявления соответствующей претензии.</w:t>
      </w:r>
    </w:p>
    <w:p w:rsidR="00F84A85" w:rsidRPr="008A2272" w:rsidRDefault="001013D4" w:rsidP="00F84A85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4.4. </w:t>
      </w:r>
      <w:r w:rsidR="00F84A85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случае применения Поставщиком универсального передаточного документа, документ должен быть оформлен по форме, утвержденной Постановлением Правительства Российской Федерации № 1137 от 26.12.2011 г., в соответствии с требованиями главы 21 Налогового кодекса Российской Федерации</w:t>
      </w:r>
      <w:r w:rsidR="006E67EB">
        <w:rPr>
          <w:rFonts w:ascii="Times New Roman" w:eastAsia="Times New Roman" w:hAnsi="Times New Roman" w:cs="Times New Roman"/>
          <w:sz w:val="24"/>
          <w:szCs w:val="24"/>
          <w:lang w:eastAsia="ru-RU"/>
        </w:rPr>
        <w:t>, статьи 9 Федерального закона № 402-ФЗ «О бухгалтерском учете.</w:t>
      </w:r>
    </w:p>
    <w:p w:rsidR="000F0FE2" w:rsidRPr="00590688" w:rsidRDefault="001013D4" w:rsidP="000F0FE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4.5</w:t>
      </w:r>
      <w:r w:rsidR="000F0FE2" w:rsidRPr="00590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Цена Договора является твердой и изменению не подлежит, за исключением случаев, предусмотренных настоящим Договором. </w:t>
      </w:r>
    </w:p>
    <w:p w:rsidR="00865D9C" w:rsidRPr="00590688" w:rsidRDefault="00DF3BCD" w:rsidP="00865D9C">
      <w:pPr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0688">
        <w:rPr>
          <w:rFonts w:ascii="Times New Roman" w:eastAsia="Times New Roman" w:hAnsi="Times New Roman" w:cs="Times New Roman"/>
          <w:sz w:val="24"/>
          <w:szCs w:val="24"/>
          <w:lang w:eastAsia="ru-RU"/>
        </w:rPr>
        <w:t>4.</w:t>
      </w:r>
      <w:r w:rsidR="001013D4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="00E823B7" w:rsidRPr="00590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865D9C" w:rsidRPr="00590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Цена Договора и цена за единицу включает стоимость Товара, страховки, маркировки, тары, упаковки, доставки Товара Покупателю, погрузочно-разгрузочных работ, налоги, сборы, таможенные и другие обязательные платежи, прочие расходы Поставщика в связи с выполнением настоящего Договора, вознаграждение Поставщика и указывается </w:t>
      </w:r>
      <w:r w:rsidR="003A3080" w:rsidRPr="00590688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Спецификации</w:t>
      </w:r>
      <w:r w:rsidR="00865D9C" w:rsidRPr="0059068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CB7F54" w:rsidRPr="00590688" w:rsidRDefault="000A3F72" w:rsidP="00B14D77">
      <w:pPr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0688">
        <w:rPr>
          <w:rFonts w:ascii="Times New Roman" w:eastAsia="Times New Roman" w:hAnsi="Times New Roman" w:cs="Times New Roman"/>
          <w:sz w:val="24"/>
          <w:szCs w:val="24"/>
          <w:lang w:eastAsia="ru-RU"/>
        </w:rPr>
        <w:t>4.</w:t>
      </w:r>
      <w:r w:rsidR="001013D4">
        <w:rPr>
          <w:rFonts w:ascii="Times New Roman" w:eastAsia="Times New Roman" w:hAnsi="Times New Roman" w:cs="Times New Roman"/>
          <w:sz w:val="24"/>
          <w:szCs w:val="24"/>
          <w:lang w:eastAsia="ru-RU"/>
        </w:rPr>
        <w:t>7</w:t>
      </w:r>
      <w:r w:rsidR="00CB7F54" w:rsidRPr="00590688">
        <w:rPr>
          <w:rFonts w:ascii="Times New Roman" w:eastAsia="Times New Roman" w:hAnsi="Times New Roman" w:cs="Times New Roman"/>
          <w:sz w:val="24"/>
          <w:szCs w:val="24"/>
          <w:lang w:eastAsia="ru-RU"/>
        </w:rPr>
        <w:t>. Моментом оплаты считается дата списания</w:t>
      </w:r>
      <w:r w:rsidR="00D14D98" w:rsidRPr="00590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денежных</w:t>
      </w:r>
      <w:r w:rsidR="00CB7F54" w:rsidRPr="00590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средств с расчётного счёта Покупателя.</w:t>
      </w:r>
    </w:p>
    <w:p w:rsidR="00710CCC" w:rsidRPr="00590688" w:rsidRDefault="005A123E" w:rsidP="00710CC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4.8</w:t>
      </w:r>
      <w:r w:rsidR="00710CCC" w:rsidRPr="00590688">
        <w:rPr>
          <w:rFonts w:ascii="Times New Roman" w:hAnsi="Times New Roman" w:cs="Times New Roman"/>
          <w:sz w:val="24"/>
          <w:szCs w:val="24"/>
        </w:rPr>
        <w:t xml:space="preserve">. Поставщик обязуется предоставить Покупателю </w:t>
      </w:r>
      <w:r w:rsidR="00710CCC" w:rsidRPr="00590688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транспортную или товарно-транспортную накладную (при их оформлении).</w:t>
      </w:r>
    </w:p>
    <w:p w:rsidR="00007217" w:rsidRPr="00590688" w:rsidRDefault="00B06154" w:rsidP="008A2272">
      <w:pPr>
        <w:spacing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0688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="006372D2" w:rsidRPr="0059068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sdt>
        <w:sdtP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id w:val="1914507139"/>
          <w:placeholder>
            <w:docPart w:val="DefaultPlaceholder_-1854013440"/>
          </w:placeholder>
        </w:sdtPr>
        <w:sdtEndPr/>
        <w:sdtContent>
          <w:r w:rsidR="005A123E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>9</w:t>
          </w:r>
        </w:sdtContent>
      </w:sdt>
      <w:r w:rsidRPr="00590688">
        <w:rPr>
          <w:rFonts w:ascii="Times New Roman" w:eastAsia="Times New Roman" w:hAnsi="Times New Roman" w:cs="Times New Roman"/>
          <w:sz w:val="24"/>
          <w:szCs w:val="24"/>
          <w:lang w:eastAsia="ru-RU"/>
        </w:rPr>
        <w:t>. В случае сокращения потребности Поку</w:t>
      </w:r>
      <w:bookmarkStart w:id="2" w:name="_GoBack"/>
      <w:bookmarkEnd w:id="2"/>
      <w:r w:rsidRPr="00590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пателя в Товарах в процессе исполнения настоящего Договора, количество поставляемого Товара может быть уменьшено. При этом Цена </w:t>
      </w:r>
      <w:r w:rsidRPr="0059068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Договора, указанная в п. 4.1. настоящего Договора, подлежит уменьшению пропорционально изменяемому количеству Товара.</w:t>
      </w:r>
    </w:p>
    <w:p w:rsidR="00B06154" w:rsidRPr="00590688" w:rsidRDefault="00DA6022" w:rsidP="00DA6022">
      <w:pPr>
        <w:spacing w:before="200" w:after="0" w:line="240" w:lineRule="auto"/>
        <w:jc w:val="center"/>
        <w:rPr>
          <w:rFonts w:ascii="Times New Roman" w:eastAsia="Times New Roman" w:hAnsi="Times New Roman" w:cs="Times New Roman"/>
          <w:b/>
          <w:noProof/>
          <w:sz w:val="24"/>
          <w:szCs w:val="24"/>
          <w:lang w:eastAsia="ru-RU"/>
        </w:rPr>
      </w:pPr>
      <w:r w:rsidRPr="00590688">
        <w:rPr>
          <w:rFonts w:ascii="Times New Roman" w:eastAsia="Times New Roman" w:hAnsi="Times New Roman" w:cs="Times New Roman"/>
          <w:b/>
          <w:noProof/>
          <w:sz w:val="24"/>
          <w:szCs w:val="24"/>
          <w:lang w:eastAsia="ru-RU"/>
        </w:rPr>
        <w:t xml:space="preserve">5. </w:t>
      </w:r>
      <w:r w:rsidR="00137E84" w:rsidRPr="00590688">
        <w:rPr>
          <w:rFonts w:ascii="Times New Roman" w:eastAsia="Times New Roman" w:hAnsi="Times New Roman" w:cs="Times New Roman"/>
          <w:b/>
          <w:noProof/>
          <w:sz w:val="24"/>
          <w:szCs w:val="24"/>
          <w:lang w:eastAsia="ru-RU"/>
        </w:rPr>
        <w:t>УСЛОВИЯ ПОСТАВКИ, ПОРЯДОК ПРИЕМКИ ТОВАРА</w:t>
      </w:r>
    </w:p>
    <w:p w:rsidR="00AE5FBF" w:rsidRPr="00AE5FBF" w:rsidRDefault="00B06154" w:rsidP="00AE5FB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5906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5.1. </w:t>
      </w:r>
      <w:r w:rsidR="00AE5FBF" w:rsidRPr="00AE5FBF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Взаимодействие Стороносуществляется через представителей (работни</w:t>
      </w:r>
      <w:r w:rsidR="00AE5FBF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ков) Поставщика и Покупателя: </w:t>
      </w:r>
    </w:p>
    <w:p w:rsidR="00AE5FBF" w:rsidRPr="00AE5FBF" w:rsidRDefault="00AE5FBF" w:rsidP="00AE5FB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Со стороны</w:t>
      </w:r>
      <w:r w:rsidRPr="00AE5FBF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Поставщика: Анохин Иван Михайлович, 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тел. 8</w:t>
      </w:r>
      <w:r w:rsidRPr="00AE5FBF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9102835991, 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почта: </w:t>
      </w:r>
      <w:r w:rsidRPr="00AE5FBF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GooD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roneru@yandex.ru;</w:t>
      </w:r>
    </w:p>
    <w:p w:rsidR="00AE5FBF" w:rsidRDefault="00AE5FBF" w:rsidP="00AE5FB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AE5FBF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Со стороны </w:t>
      </w:r>
      <w:r w:rsidRPr="00AE5FBF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Покупателя: Лубошникова Алена Олеговна, 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тел. </w:t>
      </w:r>
      <w:r w:rsidRPr="00AE5FBF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89829214741,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почта: </w:t>
      </w:r>
      <w:r w:rsidRPr="00AE5FBF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ALuboshnikova@alabuga.ru.</w:t>
      </w:r>
    </w:p>
    <w:p w:rsidR="00B06154" w:rsidRPr="00590688" w:rsidRDefault="00B06154" w:rsidP="00DA602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5906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Все запросы (уведомления, требования, претензии и иные обращения Сторон), а также ответы на них передаются Сторонами по электронной почте или по факсу с обязательным последующим почтовым отправлением, либо передачей представителю Стороны под </w:t>
      </w:r>
      <w:r w:rsidR="00E61735" w:rsidRPr="005906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п</w:t>
      </w:r>
      <w:r w:rsidRPr="005906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о</w:t>
      </w:r>
      <w:r w:rsidR="00E61735" w:rsidRPr="005906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д</w:t>
      </w:r>
      <w:r w:rsidRPr="005906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пись (нарочным).</w:t>
      </w:r>
    </w:p>
    <w:p w:rsidR="00B06154" w:rsidRPr="00590688" w:rsidRDefault="00B06154" w:rsidP="00DA602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5906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Датой получения запроса является дата его вручения представителю Стороны или отметка о доставке почтового отправления.</w:t>
      </w:r>
    </w:p>
    <w:p w:rsidR="00B06154" w:rsidRPr="00590688" w:rsidRDefault="00B06154" w:rsidP="00DA6022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5906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Ответ на запрос (уведомление, требование, претензию), если иное не предусмотрено Договором, должен быть направлен в течение </w:t>
      </w:r>
      <w:r w:rsidR="00AB1361" w:rsidRPr="005906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</w:t>
      </w:r>
      <w:r w:rsidRPr="005906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137E84" w:rsidRPr="005906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(</w:t>
      </w:r>
      <w:r w:rsidR="00D14D98" w:rsidRPr="005906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т</w:t>
      </w:r>
      <w:r w:rsidR="00AB1361" w:rsidRPr="005906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рех</w:t>
      </w:r>
      <w:r w:rsidR="00137E84" w:rsidRPr="005906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) </w:t>
      </w:r>
      <w:r w:rsidRPr="005906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рабочих дней со дня его получения. </w:t>
      </w:r>
    </w:p>
    <w:p w:rsidR="00B06154" w:rsidRPr="00590688" w:rsidRDefault="006D7211" w:rsidP="00DA6022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06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5.2</w:t>
      </w:r>
      <w:r w:rsidR="00B06154" w:rsidRPr="005906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. </w:t>
      </w:r>
      <w:r w:rsidR="00B06154" w:rsidRPr="0059068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Приемка Товара по количеству, номенклатуре</w:t>
      </w:r>
      <w:r w:rsidR="00D312C8" w:rsidRPr="00590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</w:t>
      </w:r>
      <w:r w:rsidR="00B06154" w:rsidRPr="00590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DD5CD3" w:rsidRPr="00590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ассортименту </w:t>
      </w:r>
      <w:r w:rsidR="00B06154" w:rsidRPr="0059068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производится в рабочие дни с 8 часов 00 минут до 16 часов 00 минут по московскому времени в месте нахождения Покупателя, определенном в п.1.</w:t>
      </w:r>
      <w:r w:rsidR="006372D2" w:rsidRPr="00590688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="00B06154" w:rsidRPr="00590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настоящего Договора. Приемка Товара осуществляется в присутствии уполномоченных представителей Сторон. </w:t>
      </w:r>
    </w:p>
    <w:p w:rsidR="00710CCC" w:rsidRPr="00590688" w:rsidRDefault="00710CCC" w:rsidP="00DA6022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0688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факту поставки Поставщик предоставляет Покупателю товарную накладную ТОРГ-12</w:t>
      </w:r>
      <w:r w:rsidR="00DA6022" w:rsidRPr="00590688">
        <w:rPr>
          <w:rFonts w:ascii="Times New Roman" w:eastAsia="Times New Roman" w:hAnsi="Times New Roman" w:cs="Times New Roman"/>
          <w:sz w:val="24"/>
          <w:szCs w:val="24"/>
          <w:lang w:eastAsia="ru-RU"/>
        </w:rPr>
        <w:t>(УПД)</w:t>
      </w:r>
      <w:r w:rsidRPr="00590688">
        <w:rPr>
          <w:rFonts w:ascii="Times New Roman" w:eastAsia="Times New Roman" w:hAnsi="Times New Roman" w:cs="Times New Roman"/>
          <w:sz w:val="24"/>
          <w:szCs w:val="24"/>
          <w:lang w:eastAsia="ru-RU"/>
        </w:rPr>
        <w:t>, счет-фактуру, транспортную или товарно-транспортную накладную и соответствующие документы на Товар с указанием гарантийного срока, подтверждающие их качество, соответствие требованиям ГОСТов и ТУ.</w:t>
      </w:r>
    </w:p>
    <w:p w:rsidR="009F1924" w:rsidRPr="00590688" w:rsidRDefault="009F1924" w:rsidP="00DA6022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0688">
        <w:rPr>
          <w:rFonts w:ascii="Times New Roman" w:eastAsia="Times New Roman" w:hAnsi="Times New Roman" w:cs="Times New Roman"/>
          <w:sz w:val="24"/>
          <w:szCs w:val="24"/>
          <w:lang w:eastAsia="ru-RU"/>
        </w:rPr>
        <w:t>Срок поставки исчисляется со дня, следующего за днём подписания Спецификации на поставку Товара Сторонами.</w:t>
      </w:r>
    </w:p>
    <w:p w:rsidR="00B06154" w:rsidRPr="00590688" w:rsidRDefault="00B06154" w:rsidP="00DA602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0688">
        <w:rPr>
          <w:rFonts w:ascii="Times New Roman" w:eastAsia="Times New Roman" w:hAnsi="Times New Roman" w:cs="Times New Roman"/>
          <w:spacing w:val="-1"/>
          <w:sz w:val="24"/>
          <w:szCs w:val="24"/>
          <w:lang w:eastAsia="ru-RU"/>
        </w:rPr>
        <w:t>5.</w:t>
      </w:r>
      <w:r w:rsidR="006D7211" w:rsidRPr="00590688">
        <w:rPr>
          <w:rFonts w:ascii="Times New Roman" w:eastAsia="Times New Roman" w:hAnsi="Times New Roman" w:cs="Times New Roman"/>
          <w:spacing w:val="-1"/>
          <w:sz w:val="24"/>
          <w:szCs w:val="24"/>
          <w:lang w:eastAsia="ru-RU"/>
        </w:rPr>
        <w:t>3</w:t>
      </w:r>
      <w:r w:rsidRPr="00590688">
        <w:rPr>
          <w:rFonts w:ascii="Times New Roman" w:eastAsia="Times New Roman" w:hAnsi="Times New Roman" w:cs="Times New Roman"/>
          <w:spacing w:val="-1"/>
          <w:sz w:val="24"/>
          <w:szCs w:val="24"/>
          <w:lang w:eastAsia="ru-RU"/>
        </w:rPr>
        <w:t xml:space="preserve">. </w:t>
      </w:r>
      <w:r w:rsidRPr="00590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обнаружении несоответствия поставляемого Товара по количеству, номенклатуре, </w:t>
      </w:r>
      <w:r w:rsidR="00DD5CD3" w:rsidRPr="00590688">
        <w:rPr>
          <w:rFonts w:ascii="Times New Roman" w:eastAsia="Times New Roman" w:hAnsi="Times New Roman" w:cs="Times New Roman"/>
          <w:sz w:val="24"/>
          <w:szCs w:val="24"/>
          <w:lang w:eastAsia="ru-RU"/>
        </w:rPr>
        <w:t>ассортименту</w:t>
      </w:r>
      <w:r w:rsidRPr="00590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качеству, требованиям ГОСТов, ТУ, либо данным, указанным в маркировке, сопроводительных документах, иным условиям настоящего Договора, Покупатель уведомляет Поставщика, по факту ненадлежащей поставки Сторонами составляется соответствующий акт. При этом Покупатель вправе по своему выбору потребовать:</w:t>
      </w:r>
    </w:p>
    <w:p w:rsidR="00B06154" w:rsidRPr="00590688" w:rsidRDefault="00B06154" w:rsidP="00DA602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0688">
        <w:rPr>
          <w:rFonts w:ascii="Times New Roman" w:eastAsia="Times New Roman" w:hAnsi="Times New Roman" w:cs="Times New Roman"/>
          <w:sz w:val="24"/>
          <w:szCs w:val="24"/>
          <w:lang w:eastAsia="ru-RU"/>
        </w:rPr>
        <w:t>- соразмерного уменьшения цены;</w:t>
      </w:r>
    </w:p>
    <w:p w:rsidR="00B06154" w:rsidRPr="00590688" w:rsidRDefault="00B06154" w:rsidP="00DA602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0688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DD5CD3" w:rsidRPr="00590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90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замены, допоставки силами и </w:t>
      </w:r>
      <w:r w:rsidR="00E61735" w:rsidRPr="00590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средствами Поставщика в течение срока, указанного в акте о ненадлежащей поставке; </w:t>
      </w:r>
    </w:p>
    <w:p w:rsidR="00B06154" w:rsidRPr="00590688" w:rsidRDefault="00B06154" w:rsidP="00DA602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0688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DD5CD3" w:rsidRPr="00590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90688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возмещения своих расходов на устранение недостатков Товара.</w:t>
      </w:r>
    </w:p>
    <w:p w:rsidR="00B06154" w:rsidRPr="00590688" w:rsidRDefault="006D7211" w:rsidP="00DA602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0688">
        <w:rPr>
          <w:rFonts w:ascii="Times New Roman" w:eastAsia="Times New Roman" w:hAnsi="Times New Roman" w:cs="Times New Roman"/>
          <w:sz w:val="24"/>
          <w:szCs w:val="24"/>
          <w:lang w:eastAsia="ru-RU"/>
        </w:rPr>
        <w:t>5.4</w:t>
      </w:r>
      <w:r w:rsidR="00B06154" w:rsidRPr="00590688">
        <w:rPr>
          <w:rFonts w:ascii="Times New Roman" w:eastAsia="Times New Roman" w:hAnsi="Times New Roman" w:cs="Times New Roman"/>
          <w:sz w:val="24"/>
          <w:szCs w:val="24"/>
          <w:lang w:eastAsia="ru-RU"/>
        </w:rPr>
        <w:t>. В случае существенного нарушения требований к качеству Товара (обнаружения неустранимых недостатков, недостатков, которые не могут быть устранены без несоразмерных расходов или затрат времени, проявляются вновь после их устранения и других подобных недостатков) Покупатель вправе отказаться от исполнения Договора.</w:t>
      </w:r>
    </w:p>
    <w:p w:rsidR="00B06154" w:rsidRPr="00590688" w:rsidRDefault="00B06154" w:rsidP="00DA602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  <w:r w:rsidRPr="00590688">
        <w:rPr>
          <w:rFonts w:ascii="Times New Roman" w:eastAsia="Times New Roman" w:hAnsi="Times New Roman" w:cs="Times New Roman"/>
          <w:sz w:val="24"/>
          <w:szCs w:val="24"/>
          <w:lang w:eastAsia="ru-RU"/>
        </w:rPr>
        <w:t>5.</w:t>
      </w:r>
      <w:r w:rsidR="006D7211" w:rsidRPr="00590688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Pr="00590688">
        <w:rPr>
          <w:rFonts w:ascii="Times New Roman" w:eastAsia="Times New Roman" w:hAnsi="Times New Roman" w:cs="Times New Roman"/>
          <w:sz w:val="24"/>
          <w:szCs w:val="24"/>
          <w:lang w:eastAsia="ru-RU"/>
        </w:rPr>
        <w:t>. Требования, связанные с недостатками Товара</w:t>
      </w:r>
      <w:r w:rsidR="00801A6A" w:rsidRPr="00590688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590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могут быть предъявлены Покупателем, если недостатки обнаружены в течение гарантийного срока. Гарантийный срок начинает течь с момента подписания Сторонами </w:t>
      </w:r>
      <w:r w:rsidR="00E562C4" w:rsidRPr="00590688">
        <w:rPr>
          <w:rFonts w:ascii="Times New Roman" w:eastAsia="Times New Roman" w:hAnsi="Times New Roman" w:cs="Times New Roman"/>
          <w:sz w:val="24"/>
          <w:szCs w:val="24"/>
          <w:lang w:eastAsia="ru-RU"/>
        </w:rPr>
        <w:t>товарной накладной ТОРГ-12/УПД</w:t>
      </w:r>
      <w:r w:rsidR="0080003B" w:rsidRPr="00590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B06154" w:rsidRPr="00590688" w:rsidRDefault="006D7211" w:rsidP="00ED56B4">
      <w:pPr>
        <w:spacing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0688">
        <w:rPr>
          <w:rFonts w:ascii="Times New Roman" w:eastAsia="Times New Roman" w:hAnsi="Times New Roman" w:cs="Times New Roman"/>
          <w:spacing w:val="-2"/>
          <w:sz w:val="24"/>
          <w:szCs w:val="24"/>
          <w:lang w:eastAsia="ru-RU"/>
        </w:rPr>
        <w:t>5.6</w:t>
      </w:r>
      <w:r w:rsidR="00B06154" w:rsidRPr="00590688">
        <w:rPr>
          <w:rFonts w:ascii="Times New Roman" w:eastAsia="Times New Roman" w:hAnsi="Times New Roman" w:cs="Times New Roman"/>
          <w:spacing w:val="-2"/>
          <w:sz w:val="24"/>
          <w:szCs w:val="24"/>
          <w:lang w:eastAsia="ru-RU"/>
        </w:rPr>
        <w:t>.</w:t>
      </w:r>
      <w:r w:rsidR="00B06154" w:rsidRPr="00590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Право </w:t>
      </w:r>
      <w:r w:rsidR="00B06154" w:rsidRPr="00590688">
        <w:rPr>
          <w:rFonts w:ascii="Times New Roman" w:eastAsia="Times New Roman" w:hAnsi="Times New Roman" w:cs="Times New Roman"/>
          <w:spacing w:val="-1"/>
          <w:sz w:val="24"/>
          <w:szCs w:val="24"/>
          <w:lang w:eastAsia="ru-RU"/>
        </w:rPr>
        <w:t xml:space="preserve">собственности, риск случайной гибели и/или случайного повреждения Товара переходит на </w:t>
      </w:r>
      <w:r w:rsidR="00B06154" w:rsidRPr="00590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Покупателя с момента подписания </w:t>
      </w:r>
      <w:r w:rsidR="00DD5CD3" w:rsidRPr="00590688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="00B06154" w:rsidRPr="00590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торонами </w:t>
      </w:r>
      <w:r w:rsidR="007339B6" w:rsidRPr="00590688">
        <w:rPr>
          <w:rFonts w:ascii="Times New Roman" w:eastAsia="Times New Roman" w:hAnsi="Times New Roman" w:cs="Times New Roman"/>
          <w:sz w:val="24"/>
          <w:szCs w:val="24"/>
          <w:lang w:eastAsia="ru-RU"/>
        </w:rPr>
        <w:t>товарной накладной ТОРГ-12/УПД</w:t>
      </w:r>
      <w:r w:rsidR="00A966A5" w:rsidRPr="0059068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06154" w:rsidRPr="00590688" w:rsidRDefault="00DA6022" w:rsidP="00DA602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sz w:val="24"/>
          <w:szCs w:val="24"/>
          <w:lang w:eastAsia="ru-RU"/>
        </w:rPr>
      </w:pPr>
      <w:r w:rsidRPr="00590688">
        <w:rPr>
          <w:rFonts w:ascii="Times New Roman" w:eastAsia="Times New Roman" w:hAnsi="Times New Roman" w:cs="Times New Roman"/>
          <w:b/>
          <w:noProof/>
          <w:sz w:val="24"/>
          <w:szCs w:val="24"/>
          <w:lang w:eastAsia="ru-RU"/>
        </w:rPr>
        <w:t xml:space="preserve">6. </w:t>
      </w:r>
      <w:r w:rsidR="00137E84" w:rsidRPr="00590688">
        <w:rPr>
          <w:rFonts w:ascii="Times New Roman" w:eastAsia="Times New Roman" w:hAnsi="Times New Roman" w:cs="Times New Roman"/>
          <w:b/>
          <w:noProof/>
          <w:sz w:val="24"/>
          <w:szCs w:val="24"/>
          <w:lang w:eastAsia="ru-RU"/>
        </w:rPr>
        <w:t>ГАРАНТИИ</w:t>
      </w:r>
    </w:p>
    <w:p w:rsidR="005E742D" w:rsidRPr="00590688" w:rsidRDefault="005E742D" w:rsidP="00ED56B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5906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6.1. Поставленный Товар должен иметь гарантию предприятия</w:t>
      </w:r>
      <w:r w:rsidR="00137E84" w:rsidRPr="005906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-</w:t>
      </w:r>
      <w:r w:rsidRPr="005906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изготовителя и Поставщика. При отсутствии указания на продолжительность гарантийного срока в ГОСТ, ТУ, иной нормативно-технической документации предприятия-изготовителя, гарантийный срок считается равным </w:t>
      </w:r>
      <w:r w:rsidR="00203C5D" w:rsidRPr="005906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12</w:t>
      </w:r>
      <w:r w:rsidRPr="005906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(</w:t>
      </w:r>
      <w:r w:rsidR="008962B3" w:rsidRPr="005906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д</w:t>
      </w:r>
      <w:r w:rsidR="00137E84" w:rsidRPr="005906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венадцати</w:t>
      </w:r>
      <w:r w:rsidRPr="005906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) месяцам с даты </w:t>
      </w:r>
      <w:r w:rsidR="00211888" w:rsidRPr="005906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поставки</w:t>
      </w:r>
      <w:r w:rsidRPr="005906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. </w:t>
      </w:r>
    </w:p>
    <w:p w:rsidR="00B06154" w:rsidRPr="00590688" w:rsidRDefault="005E742D" w:rsidP="00AE5FBF">
      <w:pPr>
        <w:spacing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06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6.2. В случае обнаружения в течение гарантийного срока/срока годности Товара, при условии соблюдения Покупателем условий эксплуатации и хранения, что его качество не соответствует требованиям, установленным в Договоре, Поставщик обязан принять от </w:t>
      </w:r>
      <w:r w:rsidRPr="005906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t>Покупателя не</w:t>
      </w:r>
      <w:r w:rsidR="0080003B" w:rsidRPr="005906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качествен</w:t>
      </w:r>
      <w:r w:rsidRPr="005906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ный Товар и за свой счет в течение 14 (</w:t>
      </w:r>
      <w:r w:rsidR="008962B3" w:rsidRPr="005906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ч</w:t>
      </w:r>
      <w:r w:rsidR="00137E84" w:rsidRPr="005906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етырнадцати</w:t>
      </w:r>
      <w:r w:rsidRPr="005906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) календарных дней произвести замену некачественного Товара.</w:t>
      </w:r>
      <w:r w:rsidRPr="00590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B06154" w:rsidRPr="00590688" w:rsidRDefault="00DA6022" w:rsidP="00DA6022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noProof/>
          <w:sz w:val="24"/>
          <w:szCs w:val="24"/>
          <w:lang w:eastAsia="ru-RU"/>
        </w:rPr>
      </w:pPr>
      <w:r w:rsidRPr="00590688">
        <w:rPr>
          <w:rFonts w:ascii="Times New Roman" w:eastAsia="Times New Roman" w:hAnsi="Times New Roman" w:cs="Times New Roman"/>
          <w:b/>
          <w:noProof/>
          <w:sz w:val="24"/>
          <w:szCs w:val="24"/>
          <w:lang w:eastAsia="ru-RU"/>
        </w:rPr>
        <w:t xml:space="preserve">7. </w:t>
      </w:r>
      <w:r w:rsidR="00137E84" w:rsidRPr="00590688">
        <w:rPr>
          <w:rFonts w:ascii="Times New Roman" w:eastAsia="Times New Roman" w:hAnsi="Times New Roman" w:cs="Times New Roman"/>
          <w:b/>
          <w:noProof/>
          <w:sz w:val="24"/>
          <w:szCs w:val="24"/>
          <w:lang w:eastAsia="ru-RU"/>
        </w:rPr>
        <w:t>ОТВЕТСТВЕННОСТЬ СТОРОН</w:t>
      </w:r>
    </w:p>
    <w:p w:rsidR="00B06154" w:rsidRPr="00590688" w:rsidRDefault="00B06154" w:rsidP="00ED56B4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5906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7.1. За неисполнение или ненадлежащее исполнение условий настоящего Договора Стороны несут ответственность, предусмотренную законодательством Российской Федерации. Поставщик несет ответственность за поставку Товара ненадлежащего качества.</w:t>
      </w:r>
    </w:p>
    <w:p w:rsidR="00F3311A" w:rsidRPr="00590688" w:rsidRDefault="00B06154" w:rsidP="00F3311A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0688">
        <w:rPr>
          <w:rFonts w:ascii="Times New Roman" w:eastAsia="Times New Roman" w:hAnsi="Times New Roman" w:cs="Times New Roman"/>
          <w:sz w:val="24"/>
          <w:szCs w:val="24"/>
          <w:lang w:eastAsia="ru-RU"/>
        </w:rPr>
        <w:t>7.2.</w:t>
      </w:r>
      <w:r w:rsidR="00031A7C" w:rsidRPr="00590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F3311A" w:rsidRPr="00590688">
        <w:rPr>
          <w:rFonts w:ascii="Times New Roman" w:eastAsia="Times New Roman" w:hAnsi="Times New Roman" w:cs="Times New Roman"/>
          <w:sz w:val="24"/>
          <w:szCs w:val="24"/>
          <w:lang w:eastAsia="ru-RU"/>
        </w:rPr>
        <w:t>За просрочку поставки или недопоставку Товара на Поставщика накладываются следующие санкции:</w:t>
      </w:r>
    </w:p>
    <w:p w:rsidR="00F3311A" w:rsidRPr="00590688" w:rsidRDefault="00F3311A" w:rsidP="00F3311A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0688">
        <w:rPr>
          <w:rFonts w:ascii="Times New Roman" w:eastAsia="Times New Roman" w:hAnsi="Times New Roman" w:cs="Times New Roman"/>
          <w:sz w:val="24"/>
          <w:szCs w:val="24"/>
          <w:lang w:eastAsia="ru-RU"/>
        </w:rPr>
        <w:t>- При просрочке исполнения обязательств более чем на 7 (семь) календарных дней Поставщик уплачивает Покупателю неустойку в размере 0,1% от цены Спецификации по которой Поставщик нарушил свои обязательства за каждый день просрочки до фактического исполнения обязательств. Данный процент неустойки считается с первого дня просрочки исполнения обязательств Поставщиком.;</w:t>
      </w:r>
    </w:p>
    <w:p w:rsidR="00F3311A" w:rsidRPr="00590688" w:rsidRDefault="00F3311A" w:rsidP="00F3311A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0688">
        <w:rPr>
          <w:rFonts w:ascii="Times New Roman" w:eastAsia="Times New Roman" w:hAnsi="Times New Roman" w:cs="Times New Roman"/>
          <w:sz w:val="24"/>
          <w:szCs w:val="24"/>
          <w:lang w:eastAsia="ru-RU"/>
        </w:rPr>
        <w:t>- Начиная с 15 (пятнадцатого) календарного дня просрочки исполнения обязательств размер неустойки увеличивается до 0,5 % от цены Спецификации по которой Поставщик нарушил свои обязательства за каждый день просрочки до фактического исполнения обязательств. Данный процент неустойки считается с первого дня просрочки исполнения обязательств Поставщиком.;</w:t>
      </w:r>
    </w:p>
    <w:p w:rsidR="00B06154" w:rsidRPr="00590688" w:rsidRDefault="00F3311A" w:rsidP="00F3311A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0688">
        <w:rPr>
          <w:rFonts w:ascii="Times New Roman" w:eastAsia="Times New Roman" w:hAnsi="Times New Roman" w:cs="Times New Roman"/>
          <w:sz w:val="24"/>
          <w:szCs w:val="24"/>
          <w:lang w:eastAsia="ru-RU"/>
        </w:rPr>
        <w:t>- Начиная с 41 (сорок первого) календарного дня просрочки исполнения обязательств размер неустойки увеличивается до 1 % от цены Спецификации по которой Поставщик нарушил свои обязательства, за каждый день просрочки до фактического исполнения обязательств. Данный процент неустойки считается с первого дня просрочки исполнения обязательств Поставщиком.</w:t>
      </w:r>
      <w:r w:rsidR="00B06154" w:rsidRPr="00590688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 </w:t>
      </w:r>
    </w:p>
    <w:p w:rsidR="00B06154" w:rsidRPr="00590688" w:rsidRDefault="00B06154" w:rsidP="00ED56B4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90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7.3. </w:t>
      </w:r>
      <w:r w:rsidRPr="00590688">
        <w:rPr>
          <w:rFonts w:ascii="Times New Roman" w:hAnsi="Times New Roman" w:cs="Times New Roman"/>
          <w:sz w:val="24"/>
          <w:szCs w:val="24"/>
        </w:rPr>
        <w:t xml:space="preserve">В случае просрочки </w:t>
      </w:r>
      <w:r w:rsidR="00743748" w:rsidRPr="00590688">
        <w:rPr>
          <w:rFonts w:ascii="Times New Roman" w:hAnsi="Times New Roman" w:cs="Times New Roman"/>
          <w:sz w:val="24"/>
          <w:szCs w:val="24"/>
        </w:rPr>
        <w:t>Покупателем оплаты денежных средств по Договору на срок более 10 (десяти) рабочих дней, Поставщик вправе требовать уплаты Покупателем неустойки в размере 0,01% от суммы невыплаченных денежных средств по соответствующей Спецификации за каждый день просрочки до даты исполнения Покупателем соответствующего обязательства, но не более 10% от цены по соответствующей Спецификации.</w:t>
      </w:r>
    </w:p>
    <w:p w:rsidR="00743748" w:rsidRPr="00590688" w:rsidRDefault="00743748" w:rsidP="00ED56B4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90688">
        <w:rPr>
          <w:rFonts w:ascii="Times New Roman" w:hAnsi="Times New Roman" w:cs="Times New Roman"/>
          <w:sz w:val="24"/>
          <w:szCs w:val="24"/>
        </w:rPr>
        <w:t>7.4. За допущенные не согласованные с Покупателем отступления от требований, предусмотренных в Спецификации, Поставщик обязан уплатить штраф Покупателю в размере 1% от цены соответствующей Спецификации.</w:t>
      </w:r>
    </w:p>
    <w:p w:rsidR="00B06154" w:rsidRPr="00590688" w:rsidRDefault="00DA2A03" w:rsidP="00ED56B4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06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7.5</w:t>
      </w:r>
      <w:r w:rsidR="00B06154" w:rsidRPr="005906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. </w:t>
      </w:r>
      <w:r w:rsidR="00B06154" w:rsidRPr="00590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допущенные Поставщиком отступления в качестве, номенклатуре, </w:t>
      </w:r>
      <w:r w:rsidR="008B579C" w:rsidRPr="00590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ассортименте, </w:t>
      </w:r>
      <w:r w:rsidR="0080003B" w:rsidRPr="0059068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количестве</w:t>
      </w:r>
      <w:r w:rsidR="00B06154" w:rsidRPr="00590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и/или объемах поставленного Товара от условий Договора в установленный Покупателем срок не были устранены, либо являются неустранимыми и существенными, Покупатель вправе по своему выбору:</w:t>
      </w:r>
    </w:p>
    <w:p w:rsidR="00B06154" w:rsidRPr="00590688" w:rsidRDefault="00B06154" w:rsidP="00ED56B4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0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а) поручить исполнение обязательств по </w:t>
      </w:r>
      <w:r w:rsidRPr="005906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настоящему </w:t>
      </w:r>
      <w:r w:rsidRPr="0059068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Договору другой организации за счет Поставщика;</w:t>
      </w:r>
    </w:p>
    <w:p w:rsidR="00B06154" w:rsidRPr="00590688" w:rsidRDefault="00B06154" w:rsidP="00ED56B4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0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б) отказаться в одностороннем порядке от исполнения Договора и потребовать возмещения Поставщиком причиненных убытков. </w:t>
      </w:r>
    </w:p>
    <w:p w:rsidR="00B06154" w:rsidRPr="00590688" w:rsidRDefault="003A3353" w:rsidP="00ED56B4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0688">
        <w:rPr>
          <w:rFonts w:ascii="Times New Roman" w:eastAsia="Times New Roman" w:hAnsi="Times New Roman" w:cs="Times New Roman"/>
          <w:sz w:val="24"/>
          <w:szCs w:val="24"/>
          <w:lang w:eastAsia="ru-RU"/>
        </w:rPr>
        <w:t>7.</w:t>
      </w:r>
      <w:r w:rsidR="00DA2A03" w:rsidRPr="00590688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Pr="00590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B06154" w:rsidRPr="00590688">
        <w:rPr>
          <w:rFonts w:ascii="Times New Roman" w:eastAsia="Times New Roman" w:hAnsi="Times New Roman" w:cs="Times New Roman"/>
          <w:sz w:val="24"/>
          <w:szCs w:val="24"/>
          <w:lang w:eastAsia="ru-RU"/>
        </w:rPr>
        <w:t>Убытки, причиненные по вине Поставщика Покупателю и/или третьим лицам в ходе исполнения Договора, полностью возмещаются Поставщиком. В случае если убытки превышают размер пеней и штрафов (далее - штрафные санкции) по настоящему Договору, убытки возмещаются сверх штрафных санкций, установленных настоящим Договором.</w:t>
      </w:r>
    </w:p>
    <w:p w:rsidR="000F5238" w:rsidRPr="009E4B68" w:rsidRDefault="00DA2A03" w:rsidP="009E4B68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0688">
        <w:rPr>
          <w:rFonts w:ascii="Times New Roman" w:eastAsia="Times New Roman" w:hAnsi="Times New Roman" w:cs="Times New Roman"/>
          <w:sz w:val="24"/>
          <w:szCs w:val="24"/>
          <w:lang w:eastAsia="ru-RU"/>
        </w:rPr>
        <w:t>7.7</w:t>
      </w:r>
      <w:r w:rsidR="005B5886" w:rsidRPr="00590688">
        <w:rPr>
          <w:rFonts w:ascii="Times New Roman" w:eastAsia="Times New Roman" w:hAnsi="Times New Roman" w:cs="Times New Roman"/>
          <w:sz w:val="24"/>
          <w:szCs w:val="24"/>
          <w:lang w:eastAsia="ru-RU"/>
        </w:rPr>
        <w:t>. Уплата неустойки и возмещение убытков в случае ненадлежащего выполнения Поставщиком своих обязанностей по Договору не освобождают Поставщика от исполнения обязательства в натуре.</w:t>
      </w:r>
    </w:p>
    <w:p w:rsidR="008B579C" w:rsidRPr="00590688" w:rsidRDefault="00B06154" w:rsidP="00ED56B4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90688">
        <w:rPr>
          <w:rFonts w:ascii="Times New Roman" w:eastAsia="Times New Roman" w:hAnsi="Times New Roman" w:cs="Times New Roman"/>
          <w:sz w:val="24"/>
          <w:szCs w:val="24"/>
          <w:lang w:eastAsia="ru-RU"/>
        </w:rPr>
        <w:t>7.</w:t>
      </w:r>
      <w:sdt>
        <w:sdtP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id w:val="-828281145"/>
          <w:placeholder>
            <w:docPart w:val="DefaultPlaceholder_-1854013440"/>
          </w:placeholder>
        </w:sdtPr>
        <w:sdtEndPr/>
        <w:sdtContent>
          <w:r w:rsidR="00DA2A03" w:rsidRPr="00590688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>9</w:t>
          </w:r>
        </w:sdtContent>
      </w:sdt>
      <w:r w:rsidRPr="00590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Pr="00590688">
        <w:rPr>
          <w:rFonts w:ascii="Times New Roman" w:hAnsi="Times New Roman" w:cs="Times New Roman"/>
          <w:sz w:val="24"/>
          <w:szCs w:val="24"/>
        </w:rPr>
        <w:t xml:space="preserve">Покупатель вправе в одностороннем порядке удержать начисленные Поставщику штрафные санкции, предусмотренные условиями Договора, из сумм, причитающихся Поставщику платежей, при условии письменного уведомления Поставщика с приложением расчета штрафных санкций. </w:t>
      </w:r>
    </w:p>
    <w:p w:rsidR="00B06154" w:rsidRPr="00590688" w:rsidRDefault="008B579C" w:rsidP="00964708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Style w:val="affffffa"/>
          <w:rFonts w:ascii="Times New Roman" w:hAnsi="Times New Roman" w:cs="Times New Roman"/>
          <w:b w:val="0"/>
          <w:bCs w:val="0"/>
          <w:noProof/>
          <w:color w:val="auto"/>
          <w:sz w:val="24"/>
          <w:szCs w:val="24"/>
        </w:rPr>
      </w:pPr>
      <w:r w:rsidRPr="00590688">
        <w:rPr>
          <w:rFonts w:ascii="Times New Roman" w:hAnsi="Times New Roman" w:cs="Times New Roman"/>
          <w:sz w:val="24"/>
          <w:szCs w:val="24"/>
        </w:rPr>
        <w:t>7.</w:t>
      </w:r>
      <w:sdt>
        <w:sdtPr>
          <w:rPr>
            <w:rFonts w:ascii="Times New Roman" w:hAnsi="Times New Roman" w:cs="Times New Roman"/>
            <w:sz w:val="24"/>
            <w:szCs w:val="24"/>
          </w:rPr>
          <w:id w:val="-1983445219"/>
          <w:placeholder>
            <w:docPart w:val="DefaultPlaceholder_-1854013440"/>
          </w:placeholder>
        </w:sdtPr>
        <w:sdtEndPr/>
        <w:sdtContent>
          <w:r w:rsidR="00DA2A03" w:rsidRPr="00590688">
            <w:rPr>
              <w:rFonts w:ascii="Times New Roman" w:hAnsi="Times New Roman" w:cs="Times New Roman"/>
              <w:sz w:val="24"/>
              <w:szCs w:val="24"/>
            </w:rPr>
            <w:t>10</w:t>
          </w:r>
        </w:sdtContent>
      </w:sdt>
      <w:r w:rsidRPr="00590688">
        <w:rPr>
          <w:rFonts w:ascii="Times New Roman" w:hAnsi="Times New Roman" w:cs="Times New Roman"/>
          <w:sz w:val="24"/>
          <w:szCs w:val="24"/>
        </w:rPr>
        <w:t xml:space="preserve">. </w:t>
      </w:r>
      <w:r w:rsidR="00B06154" w:rsidRPr="00590688">
        <w:rPr>
          <w:rFonts w:ascii="Times New Roman" w:hAnsi="Times New Roman" w:cs="Times New Roman"/>
          <w:sz w:val="24"/>
          <w:szCs w:val="24"/>
        </w:rPr>
        <w:t>В случае отсутствия возражений Поставщика в течение 10 (</w:t>
      </w:r>
      <w:r w:rsidR="00D14D98" w:rsidRPr="00590688">
        <w:rPr>
          <w:rFonts w:ascii="Times New Roman" w:hAnsi="Times New Roman" w:cs="Times New Roman"/>
          <w:sz w:val="24"/>
          <w:szCs w:val="24"/>
        </w:rPr>
        <w:t>д</w:t>
      </w:r>
      <w:r w:rsidR="00137E84" w:rsidRPr="00590688">
        <w:rPr>
          <w:rFonts w:ascii="Times New Roman" w:hAnsi="Times New Roman" w:cs="Times New Roman"/>
          <w:sz w:val="24"/>
          <w:szCs w:val="24"/>
        </w:rPr>
        <w:t>есяти</w:t>
      </w:r>
      <w:r w:rsidR="00B06154" w:rsidRPr="00590688">
        <w:rPr>
          <w:rFonts w:ascii="Times New Roman" w:hAnsi="Times New Roman" w:cs="Times New Roman"/>
          <w:sz w:val="24"/>
          <w:szCs w:val="24"/>
        </w:rPr>
        <w:t>) календарных дней с момента получения уведомления Покупатель вправе считать, что Поставщик согласен с начислением и размером штрафных санкций. В течение 3 (</w:t>
      </w:r>
      <w:r w:rsidR="00D14D98" w:rsidRPr="00590688">
        <w:rPr>
          <w:rFonts w:ascii="Times New Roman" w:hAnsi="Times New Roman" w:cs="Times New Roman"/>
          <w:sz w:val="24"/>
          <w:szCs w:val="24"/>
        </w:rPr>
        <w:t>т</w:t>
      </w:r>
      <w:r w:rsidR="00137E84" w:rsidRPr="00590688">
        <w:rPr>
          <w:rFonts w:ascii="Times New Roman" w:hAnsi="Times New Roman" w:cs="Times New Roman"/>
          <w:sz w:val="24"/>
          <w:szCs w:val="24"/>
        </w:rPr>
        <w:t>рех</w:t>
      </w:r>
      <w:r w:rsidR="00B06154" w:rsidRPr="00590688">
        <w:rPr>
          <w:rFonts w:ascii="Times New Roman" w:hAnsi="Times New Roman" w:cs="Times New Roman"/>
          <w:sz w:val="24"/>
          <w:szCs w:val="24"/>
        </w:rPr>
        <w:t xml:space="preserve">) дней с даты удержания штрафных санкций между Покупателем и Поставщиком подписывается Акт сверки взаимных </w:t>
      </w:r>
      <w:r w:rsidR="00B06154" w:rsidRPr="00590688">
        <w:rPr>
          <w:rFonts w:ascii="Times New Roman" w:hAnsi="Times New Roman" w:cs="Times New Roman"/>
          <w:sz w:val="24"/>
          <w:szCs w:val="24"/>
        </w:rPr>
        <w:lastRenderedPageBreak/>
        <w:t>расчетов. Уплата штрафных санкций за неисполнение или ненадлежащее исполнение обязательств по Договору не освобождает Стороны от исполнения обязательств</w:t>
      </w:r>
      <w:r w:rsidR="00B06154" w:rsidRPr="00590688">
        <w:rPr>
          <w:rStyle w:val="affffffa"/>
          <w:rFonts w:ascii="Times New Roman" w:hAnsi="Times New Roman" w:cs="Times New Roman"/>
          <w:b w:val="0"/>
          <w:bCs w:val="0"/>
          <w:noProof/>
          <w:color w:val="auto"/>
          <w:sz w:val="24"/>
          <w:szCs w:val="24"/>
        </w:rPr>
        <w:t>.</w:t>
      </w:r>
    </w:p>
    <w:p w:rsidR="00964708" w:rsidRPr="00590688" w:rsidRDefault="00964708" w:rsidP="00964708">
      <w:pPr>
        <w:autoSpaceDE w:val="0"/>
        <w:autoSpaceDN w:val="0"/>
        <w:adjustRightInd w:val="0"/>
        <w:spacing w:line="240" w:lineRule="auto"/>
        <w:ind w:firstLine="567"/>
        <w:jc w:val="both"/>
        <w:rPr>
          <w:rStyle w:val="affffffa"/>
          <w:rFonts w:ascii="Times New Roman" w:hAnsi="Times New Roman" w:cs="Times New Roman"/>
          <w:b w:val="0"/>
          <w:bCs w:val="0"/>
          <w:noProof/>
          <w:color w:val="auto"/>
          <w:sz w:val="24"/>
          <w:szCs w:val="24"/>
        </w:rPr>
      </w:pPr>
      <w:r w:rsidRPr="00590688">
        <w:rPr>
          <w:rStyle w:val="affffffa"/>
          <w:rFonts w:ascii="Times New Roman" w:hAnsi="Times New Roman" w:cs="Times New Roman"/>
          <w:b w:val="0"/>
          <w:bCs w:val="0"/>
          <w:noProof/>
          <w:color w:val="auto"/>
          <w:sz w:val="24"/>
          <w:szCs w:val="24"/>
        </w:rPr>
        <w:t>7.11. В случае неисполнения или ненадлежащего исполнения гарантийных обязательств Поставщиком, Покупатель вправе в одностороннем порядке удержать сумму Гарантийного удержания, при условии письменного уведомления Поставщика с приложением Акта об устранении недостатков , выявленных в гарантийный срок.</w:t>
      </w:r>
    </w:p>
    <w:p w:rsidR="00B06154" w:rsidRPr="00590688" w:rsidRDefault="00DA6022" w:rsidP="00DA6022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noProof/>
          <w:sz w:val="24"/>
          <w:szCs w:val="24"/>
          <w:lang w:eastAsia="ru-RU"/>
        </w:rPr>
      </w:pPr>
      <w:r w:rsidRPr="00590688">
        <w:rPr>
          <w:rFonts w:ascii="Times New Roman" w:eastAsia="Times New Roman" w:hAnsi="Times New Roman" w:cs="Times New Roman"/>
          <w:b/>
          <w:noProof/>
          <w:sz w:val="24"/>
          <w:szCs w:val="24"/>
          <w:lang w:eastAsia="ru-RU"/>
        </w:rPr>
        <w:t xml:space="preserve">8. </w:t>
      </w:r>
      <w:r w:rsidR="00137E84" w:rsidRPr="00590688">
        <w:rPr>
          <w:rFonts w:ascii="Times New Roman" w:eastAsia="Times New Roman" w:hAnsi="Times New Roman" w:cs="Times New Roman"/>
          <w:b/>
          <w:noProof/>
          <w:sz w:val="24"/>
          <w:szCs w:val="24"/>
          <w:lang w:eastAsia="ru-RU"/>
        </w:rPr>
        <w:t>ОБСТОЯТЕЛЬСТВА НЕПРЕОДОЛИМОЙ СИЛЫ</w:t>
      </w:r>
    </w:p>
    <w:p w:rsidR="00B06154" w:rsidRPr="00590688" w:rsidRDefault="00B06154" w:rsidP="00ED56B4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06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8</w:t>
      </w:r>
      <w:r w:rsidRPr="00590688">
        <w:rPr>
          <w:rFonts w:ascii="Times New Roman" w:eastAsia="Times New Roman" w:hAnsi="Times New Roman" w:cs="Times New Roman"/>
          <w:sz w:val="24"/>
          <w:szCs w:val="24"/>
          <w:lang w:eastAsia="ru-RU"/>
        </w:rPr>
        <w:t>.1. Ни одна из Сторон не несет ответственности перед другой Стороной за неисполнение или ненадлежащее исполнение обязательств по настоящему Договору, обусловленное действием обстоятельств непреодолимой силы, то есть чрезвычайных и непредотвратимых при данных условиях обстоятельств, в том числе объявленной или фактической войны, гражданских волнений, эпидемий, блокады, эмбарго, пожара, землетрясения, наводнения и других природных стихийных бедствий, а также издания актов государственных органов.</w:t>
      </w:r>
    </w:p>
    <w:p w:rsidR="00B06154" w:rsidRPr="00590688" w:rsidRDefault="00B06154" w:rsidP="00ED56B4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0688">
        <w:rPr>
          <w:rFonts w:ascii="Times New Roman" w:eastAsia="Times New Roman" w:hAnsi="Times New Roman" w:cs="Times New Roman"/>
          <w:sz w:val="24"/>
          <w:szCs w:val="24"/>
          <w:lang w:eastAsia="ru-RU"/>
        </w:rPr>
        <w:t>8.2. Свидетельство, выданное соответствующей торгово-промышленной палатой или иным компетентным органом, является достаточным подтверждени</w:t>
      </w:r>
      <w:r w:rsidR="00801A6A" w:rsidRPr="00590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ем наличия и продолжительности </w:t>
      </w:r>
      <w:r w:rsidRPr="00590688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действия обстоятельств непреодолимой силы.</w:t>
      </w:r>
    </w:p>
    <w:p w:rsidR="00B06154" w:rsidRPr="00590688" w:rsidRDefault="00B06154" w:rsidP="00ED56B4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0688">
        <w:rPr>
          <w:rFonts w:ascii="Times New Roman" w:eastAsia="Times New Roman" w:hAnsi="Times New Roman" w:cs="Times New Roman"/>
          <w:sz w:val="24"/>
          <w:szCs w:val="24"/>
          <w:lang w:eastAsia="ru-RU"/>
        </w:rPr>
        <w:t>8.3. Сторона, которая не исполняет свои обязательства всл</w:t>
      </w:r>
      <w:r w:rsidR="00801A6A" w:rsidRPr="00590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едствие действия обстоятельств </w:t>
      </w:r>
      <w:r w:rsidRPr="0059068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непреодолимой силы, должна не позднее чем в трехдневный срок известить другую Сторону о таких обстоятельствах и их влиянии на исполнение обязательств по Договору. Не</w:t>
      </w:r>
      <w:r w:rsidR="007339B6" w:rsidRPr="00590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9068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извещение или несвоевременное извещение</w:t>
      </w:r>
      <w:r w:rsidRPr="005906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лишает Сторону ссылаться на обстоятельства непреодолимой силы как на случаи, освобождающие от ответственности.  </w:t>
      </w:r>
    </w:p>
    <w:p w:rsidR="00B66659" w:rsidRPr="00590688" w:rsidRDefault="00B06154" w:rsidP="00ED56B4">
      <w:pPr>
        <w:autoSpaceDE w:val="0"/>
        <w:autoSpaceDN w:val="0"/>
        <w:adjustRightInd w:val="0"/>
        <w:spacing w:line="240" w:lineRule="auto"/>
        <w:ind w:firstLine="567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5906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8.4. Если обстоятельства непреодолимой силы действуют на протяжении 15 (</w:t>
      </w:r>
      <w:r w:rsidR="00107ED7" w:rsidRPr="005906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п</w:t>
      </w:r>
      <w:r w:rsidR="00137E84" w:rsidRPr="005906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ятнадцати</w:t>
      </w:r>
      <w:r w:rsidRPr="005906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) и более дней, настоящий Договор может быть расторгнут по соглашению Сторон.</w:t>
      </w:r>
    </w:p>
    <w:p w:rsidR="00B06154" w:rsidRPr="00590688" w:rsidRDefault="00137E84" w:rsidP="00DA602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sz w:val="24"/>
          <w:szCs w:val="24"/>
          <w:lang w:eastAsia="ru-RU"/>
        </w:rPr>
      </w:pPr>
      <w:r w:rsidRPr="00590688">
        <w:rPr>
          <w:rFonts w:ascii="Times New Roman" w:eastAsia="Times New Roman" w:hAnsi="Times New Roman" w:cs="Times New Roman"/>
          <w:b/>
          <w:noProof/>
          <w:sz w:val="24"/>
          <w:szCs w:val="24"/>
          <w:lang w:eastAsia="ru-RU"/>
        </w:rPr>
        <w:t>9. ПОРЯДОК РАЗРЕШЕНИЯ СПОРОВ</w:t>
      </w:r>
    </w:p>
    <w:p w:rsidR="00B06154" w:rsidRPr="00590688" w:rsidRDefault="00B06154" w:rsidP="00ED56B4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06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9.1. Все споры, возникающие при исполнении настоящего Договора, решаются Сторонами путем переговоров, которые могут проводиться в том числе путем отправления писем по почте, обмена факсимильными сообщениями.</w:t>
      </w:r>
    </w:p>
    <w:p w:rsidR="00B06154" w:rsidRPr="00590688" w:rsidRDefault="00B06154" w:rsidP="00ED56B4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06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9.2. Если Стороны не придут к соглашению путем переговоров, все споры рассматриваются в претензионном порядке. Срок рассмотрения претензии </w:t>
      </w:r>
      <w:r w:rsidR="00007217" w:rsidRPr="005906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-</w:t>
      </w:r>
      <w:r w:rsidRPr="005906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10 (</w:t>
      </w:r>
      <w:r w:rsidR="00107ED7" w:rsidRPr="005906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д</w:t>
      </w:r>
      <w:r w:rsidR="00137E84" w:rsidRPr="005906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есять</w:t>
      </w:r>
      <w:r w:rsidRPr="005906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) календарных дней с даты получения претензии.</w:t>
      </w:r>
    </w:p>
    <w:p w:rsidR="00B06154" w:rsidRPr="00590688" w:rsidRDefault="00B06154" w:rsidP="00ED56B4">
      <w:pPr>
        <w:autoSpaceDE w:val="0"/>
        <w:autoSpaceDN w:val="0"/>
        <w:adjustRightInd w:val="0"/>
        <w:spacing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06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9.3. В случае если споры не урегулированы Сторонами с помощью переговоров и в претензионном порядке, то они передаются заинтересованной Стороной в Арбитражный суд Республики Татарстан.</w:t>
      </w:r>
    </w:p>
    <w:p w:rsidR="00B06154" w:rsidRPr="00590688" w:rsidRDefault="00137E84" w:rsidP="00ED56B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0688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ru-RU"/>
        </w:rPr>
        <w:t>10. ПОРЯДОК ВНЕСЕНИЯ ИЗМЕНЕНИЙ, ДОПОЛНЕНИЙ</w:t>
      </w:r>
    </w:p>
    <w:p w:rsidR="00B06154" w:rsidRPr="00590688" w:rsidRDefault="00137E84" w:rsidP="00ED56B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ru-RU"/>
        </w:rPr>
      </w:pPr>
      <w:r w:rsidRPr="00590688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ru-RU"/>
        </w:rPr>
        <w:t>В ДОГОВОР И ЕГО РАСТОРЖЕНИЯ</w:t>
      </w:r>
    </w:p>
    <w:p w:rsidR="00B06154" w:rsidRPr="00590688" w:rsidRDefault="00B06154" w:rsidP="00ED56B4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06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10.1. В настоящий Договор могут быть внесены изменения и дополнения, которые оформляются дополнительными соглашениями к настоящему Договору. </w:t>
      </w:r>
    </w:p>
    <w:p w:rsidR="00B06154" w:rsidRPr="00590688" w:rsidRDefault="00B06154" w:rsidP="00ED56B4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5906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10.2. Настоящий Договор может быть досрочно расторгнут по основаниям, предусмотренным законодательством Российской Федерации и настоящим Договором.</w:t>
      </w:r>
    </w:p>
    <w:p w:rsidR="00B06154" w:rsidRPr="00590688" w:rsidRDefault="00B06154" w:rsidP="00ED56B4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5906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10.3. Односторонний внесудебный отказ от исполнения настоящего Договора (полностью или частично) или одностороннее его изменение допускается в случае существенного нарушения Договора Поставщиком.</w:t>
      </w:r>
    </w:p>
    <w:p w:rsidR="00B06154" w:rsidRPr="00590688" w:rsidRDefault="00B06154" w:rsidP="00ED56B4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5906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10.</w:t>
      </w:r>
      <w:r w:rsidR="00C91B65" w:rsidRPr="005906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4</w:t>
      </w:r>
      <w:r w:rsidRPr="005906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. </w:t>
      </w:r>
      <w:r w:rsidR="00CB7F54" w:rsidRPr="005906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Расторжение Договора также может быть произведено:</w:t>
      </w:r>
    </w:p>
    <w:p w:rsidR="00CB7F54" w:rsidRPr="00590688" w:rsidRDefault="00C91B65" w:rsidP="00C91B6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5906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10.4.1. П</w:t>
      </w:r>
      <w:r w:rsidR="00CB7F54" w:rsidRPr="005906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о взаимному согласию сторон, выраженному в письменной форме, путём составления единого документа</w:t>
      </w:r>
    </w:p>
    <w:p w:rsidR="00C91B65" w:rsidRPr="00590688" w:rsidRDefault="00C91B65" w:rsidP="00C91B6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5906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10.4.2. Покупателем в одностороннем порядке в случае: </w:t>
      </w:r>
    </w:p>
    <w:p w:rsidR="002B6ED3" w:rsidRPr="00590688" w:rsidRDefault="002B6ED3" w:rsidP="002B6ED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0688">
        <w:rPr>
          <w:rFonts w:ascii="Times New Roman" w:eastAsia="Times New Roman" w:hAnsi="Times New Roman" w:cs="Times New Roman"/>
          <w:sz w:val="24"/>
          <w:szCs w:val="24"/>
          <w:lang w:eastAsia="ru-RU"/>
        </w:rPr>
        <w:t>а) поставки Товара ненадлежащего качества с недостатками, которые не могут быть устранены в приемлемый для Покупателя срок;</w:t>
      </w:r>
    </w:p>
    <w:p w:rsidR="002B6ED3" w:rsidRPr="00590688" w:rsidRDefault="002B6ED3" w:rsidP="002B6ED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0688">
        <w:rPr>
          <w:rFonts w:ascii="Times New Roman" w:eastAsia="Times New Roman" w:hAnsi="Times New Roman" w:cs="Times New Roman"/>
          <w:sz w:val="24"/>
          <w:szCs w:val="24"/>
          <w:lang w:eastAsia="ru-RU"/>
        </w:rPr>
        <w:t>б) просрочки поставки Товара свыше 10 (</w:t>
      </w:r>
      <w:r w:rsidR="00A53F84" w:rsidRPr="00590688">
        <w:rPr>
          <w:rFonts w:ascii="Times New Roman" w:eastAsia="Times New Roman" w:hAnsi="Times New Roman" w:cs="Times New Roman"/>
          <w:sz w:val="24"/>
          <w:szCs w:val="24"/>
          <w:lang w:eastAsia="ru-RU"/>
        </w:rPr>
        <w:t>д</w:t>
      </w:r>
      <w:r w:rsidRPr="00590688">
        <w:rPr>
          <w:rFonts w:ascii="Times New Roman" w:eastAsia="Times New Roman" w:hAnsi="Times New Roman" w:cs="Times New Roman"/>
          <w:sz w:val="24"/>
          <w:szCs w:val="24"/>
          <w:lang w:eastAsia="ru-RU"/>
        </w:rPr>
        <w:t>есяти) календарных дней, относительно сроков, установленных в Договоре или Спецификации.</w:t>
      </w:r>
    </w:p>
    <w:p w:rsidR="002B6ED3" w:rsidRPr="00590688" w:rsidRDefault="002B6ED3" w:rsidP="002B6ED3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5906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в) других случаях, предусмотренных законодательством РФ.</w:t>
      </w:r>
    </w:p>
    <w:p w:rsidR="00B06154" w:rsidRPr="00590688" w:rsidRDefault="00DA2A03" w:rsidP="00ED56B4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5906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t>10.4.3</w:t>
      </w:r>
      <w:r w:rsidR="00B06154" w:rsidRPr="005906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. При расторжении Договора в </w:t>
      </w:r>
      <w:r w:rsidRPr="005906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случаях, предусмотренных п. 10.4.2</w:t>
      </w:r>
      <w:r w:rsidR="00B06154" w:rsidRPr="005906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. Договора, Покупатель не возмещает Поставщику понесенные в связи с таким расторжением расходы и убытки, а Поставщик обязан по первому требованию Покупателя оплатить понесенные Покупателем расходы и убытки.</w:t>
      </w:r>
    </w:p>
    <w:p w:rsidR="005B5886" w:rsidRPr="00590688" w:rsidRDefault="00DA2A03" w:rsidP="005B5886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5906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10.4.4</w:t>
      </w:r>
      <w:r w:rsidR="00B06154" w:rsidRPr="005906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. Сторона, решившая расторгнуть Договор, должна направить письменное уведомление о намерении расторгнуть Договор другой Стороне.  </w:t>
      </w:r>
    </w:p>
    <w:p w:rsidR="00D61D40" w:rsidRPr="00590688" w:rsidRDefault="00DA2A03" w:rsidP="008D3EFC">
      <w:pPr>
        <w:autoSpaceDE w:val="0"/>
        <w:autoSpaceDN w:val="0"/>
        <w:adjustRightInd w:val="0"/>
        <w:spacing w:line="240" w:lineRule="auto"/>
        <w:ind w:firstLine="567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5906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10.5</w:t>
      </w:r>
      <w:r w:rsidR="00B06154" w:rsidRPr="005906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. В случае обнаружения фактов совершения Коррупционных Действий (предложение, дача, обещание, вымогательство или получение взяток, осуществление посредничества во взяточничестве, совершение платежей для упрощения административных, бюрократических и иных формальностей в любой форме, в том числе в виде денежных средств, иных ценностей, услуг или предоставления/получения необоснованной материальной или нематериальной выгоды) со стороны Поставщика Покупатель вправе расторгнуть настоящий Договор в одностороннем порядке. При этом Покупатель должен направить Поставщику письменное уведомление о намерении расторгнуть Договор. </w:t>
      </w:r>
    </w:p>
    <w:p w:rsidR="00366984" w:rsidRPr="00590688" w:rsidRDefault="00366984" w:rsidP="00DA602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aps/>
          <w:noProof/>
          <w:sz w:val="24"/>
          <w:szCs w:val="24"/>
          <w:lang w:eastAsia="ru-RU"/>
        </w:rPr>
      </w:pPr>
      <w:r w:rsidRPr="00590688">
        <w:rPr>
          <w:rFonts w:ascii="Times New Roman" w:eastAsia="Times New Roman" w:hAnsi="Times New Roman" w:cs="Times New Roman"/>
          <w:b/>
          <w:bCs/>
          <w:caps/>
          <w:noProof/>
          <w:sz w:val="24"/>
          <w:szCs w:val="24"/>
          <w:lang w:eastAsia="ru-RU"/>
        </w:rPr>
        <w:t>11. Срок действия Договора</w:t>
      </w:r>
    </w:p>
    <w:p w:rsidR="00366984" w:rsidRPr="00590688" w:rsidRDefault="00366984" w:rsidP="00366984">
      <w:pPr>
        <w:autoSpaceDE w:val="0"/>
        <w:autoSpaceDN w:val="0"/>
        <w:adjustRightInd w:val="0"/>
        <w:spacing w:line="240" w:lineRule="auto"/>
        <w:ind w:firstLine="567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5906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11.1. Настоящий Договор вступает в силу с момента его подписания Сторонами </w:t>
      </w:r>
      <w:r w:rsidR="000F0FE2" w:rsidRPr="005906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и действует до </w:t>
      </w:r>
      <w:r w:rsidR="000F0FE2" w:rsidRPr="00A1319F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«</w:t>
      </w:r>
      <w:r w:rsidR="00C76200" w:rsidRPr="00A1319F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31</w:t>
      </w:r>
      <w:r w:rsidR="000F0FE2" w:rsidRPr="00A1319F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»</w:t>
      </w:r>
      <w:r w:rsidR="009E4B68" w:rsidRPr="00A1319F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AE5FBF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декабря</w:t>
      </w:r>
      <w:r w:rsidR="00F57E85" w:rsidRPr="00A1319F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9F18B8" w:rsidRPr="00A1319F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20</w:t>
      </w:r>
      <w:r w:rsidR="00C76200" w:rsidRPr="00A1319F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25</w:t>
      </w:r>
      <w:r w:rsidRPr="005906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г., а по финансовым обязательствам - до их полного исполнения Сторонами.</w:t>
      </w:r>
    </w:p>
    <w:p w:rsidR="009A7B02" w:rsidRPr="00590688" w:rsidRDefault="00E545AA" w:rsidP="00DA602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ru-RU"/>
        </w:rPr>
      </w:pPr>
      <w:r w:rsidRPr="00590688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ru-RU"/>
        </w:rPr>
        <w:t>12</w:t>
      </w:r>
      <w:r w:rsidR="009A7B02" w:rsidRPr="00590688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ru-RU"/>
        </w:rPr>
        <w:t>. КОНФИДЕНЦИАЛЬНОСТЬ</w:t>
      </w:r>
    </w:p>
    <w:p w:rsidR="009A7B02" w:rsidRPr="00590688" w:rsidRDefault="00E545AA" w:rsidP="009A7B02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5906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12</w:t>
      </w:r>
      <w:r w:rsidR="009A7B02" w:rsidRPr="005906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.1. Стороны в течение срока действия настоящего </w:t>
      </w:r>
      <w:r w:rsidR="00DA6022" w:rsidRPr="005906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Договора, а также в течение 5 (п</w:t>
      </w:r>
      <w:r w:rsidR="009A7B02" w:rsidRPr="005906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яти) лет по окончании его действия, обязуются обеспечить конфиденциальность условий Договора, а также любой иной информации и данных, получаемых друг от друга в связи с исполнением настоящего Договора (в том числе персональных данных), за исключением информации и данных, являющихся общедоступными (далее конфиденциальная информация). Каждая из Сторон обязуется не разглашать конфиденциальную информацию третьим лицам без получения предварительного письменного согласия Стороны, являющейся владельцем конфиденциальной информации. </w:t>
      </w:r>
    </w:p>
    <w:p w:rsidR="009A7B02" w:rsidRPr="00590688" w:rsidRDefault="00E545AA" w:rsidP="009A7B02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5906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12</w:t>
      </w:r>
      <w:r w:rsidR="009A7B02" w:rsidRPr="005906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.2. Стороны обязуются принимать все разумные меры для защиты конфиденциальной информации друг друга от несанкционированного доступа третьих лиц, в том числе: </w:t>
      </w:r>
    </w:p>
    <w:p w:rsidR="009A7B02" w:rsidRPr="00590688" w:rsidRDefault="009A7B02" w:rsidP="009A7B02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5906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-</w:t>
      </w:r>
      <w:r w:rsidR="00DB51CE" w:rsidRPr="005906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Pr="005906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хранить конфиденциальную информацию исключительно в предназначенных для этого местах, исключающих доступ к ней третьих лиц;</w:t>
      </w:r>
    </w:p>
    <w:p w:rsidR="009A7B02" w:rsidRPr="000F0FE2" w:rsidRDefault="009A7B02" w:rsidP="009A7B02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F0FE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- ограничивать доступ к конфиденциальной информации, в том числе для сотрудников, не имеющих служебной необходимости в ознакомлении с данной информацией.</w:t>
      </w:r>
    </w:p>
    <w:p w:rsidR="009A7B02" w:rsidRPr="000F0FE2" w:rsidRDefault="00E545AA" w:rsidP="009A7B02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F0FE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12</w:t>
      </w:r>
      <w:r w:rsidR="009A7B02" w:rsidRPr="000F0FE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.3. Стороны гарантируют полное соблюдение всех условий обработки, хранения и использования полученных персональных данных, согласно ФЗ «О персональных данных» № 152-ФЗ от 27.07.2006 года.</w:t>
      </w:r>
    </w:p>
    <w:p w:rsidR="00107ED7" w:rsidRPr="000F0FE2" w:rsidRDefault="00107ED7" w:rsidP="00107ED7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F0FE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12.4. Стороны обязаны незамедлительно сообщить друг другу о допущенных ими либо ставшим им известных фактах разглашения или угрозы разглашения, незаконном получении 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или </w:t>
      </w:r>
      <w:r w:rsidRPr="000F0FE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незаконном использовании конфиденциальной информации третьими лицами.</w:t>
      </w:r>
    </w:p>
    <w:p w:rsidR="00107ED7" w:rsidRPr="000F0FE2" w:rsidRDefault="00107ED7" w:rsidP="00107ED7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F0FE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12.5. Стороны не вправе в одностороннем порядке прекращать охрану конфиденциальной информации, предусмотренной настоящим Договором, в том числе в случа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е</w:t>
      </w:r>
      <w:r w:rsidRPr="000F0FE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своей реорганизации в соответствии с гражданским законодательством.</w:t>
      </w:r>
    </w:p>
    <w:p w:rsidR="00107ED7" w:rsidRPr="000F0FE2" w:rsidRDefault="00107ED7" w:rsidP="00107ED7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F0FE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12.6. Под разглашение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м</w:t>
      </w:r>
      <w:r w:rsidRPr="000F0FE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конфиденциальной информации в рамках настоящего Договора понимается действие или бездействие одной из Сторон Договора, в результате которого конфиденциальная информация становится известной третьим лицам в отсутствие согласия на это владель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ца</w:t>
      </w:r>
      <w:r w:rsidRPr="000F0FE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конфиденциальной информации. При этом форма разглашения конфиденциальной информации третьим лицам (устная, письменная, с использованием технических средств и др.) не имеет значения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.</w:t>
      </w:r>
    </w:p>
    <w:p w:rsidR="00107ED7" w:rsidRPr="000F0FE2" w:rsidRDefault="00107ED7" w:rsidP="00107ED7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F0FE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12.7. Н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е является н</w:t>
      </w:r>
      <w:r w:rsidRPr="000F0FE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арушением конфиденциальности предоставление конфиденциальной информации по законному требованию правоохранительных и иных уполномоченных государственных органов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.</w:t>
      </w:r>
      <w:r w:rsidRPr="000F0FE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должностных лиц в случаях и в порядке, предусмотренных применимым законодательством. </w:t>
      </w:r>
    </w:p>
    <w:p w:rsidR="00107ED7" w:rsidRPr="000F0FE2" w:rsidRDefault="00107ED7" w:rsidP="00107ED7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F0FE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12.8. В случае раскрытия конфиденциальной информации указанным органам и/или лицам Сторона, раскрывшая конфиденциальную информацию, письменно уведомляет владельца </w:t>
      </w:r>
      <w:r w:rsidRPr="000F0FE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t>конфиденциальной информации о факте предоставления такой информации, ее содержания и органе, которому предоставлена конфиденциальная информация, не позднее двух рабочих дней с момента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раскрытия </w:t>
      </w:r>
      <w:r w:rsidRPr="000F0FE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конфиденциальной информации. </w:t>
      </w:r>
    </w:p>
    <w:p w:rsidR="009A7B02" w:rsidRPr="000F0FE2" w:rsidRDefault="00107ED7" w:rsidP="00107ED7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F0FE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12.9. Стороны вправе передавать информацию о факте заключения настоящего Договора и его условиях, за исключением финансовых, а также о сделках и соглашениях, согласно которы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м </w:t>
      </w:r>
      <w:r w:rsidRPr="000F0FE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заключен настоящий Договор, партнерам, клиентам и иным лицам при условии подписания с указанными лицами соглашения о конфиденциальности (в качестве отдельного документа или составе иного договора), гарантирующего предоставление соответствующими лицами защиты конфиденциальной информации на условиях не худших, чем содержаться в настоящем Договоре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.</w:t>
      </w:r>
      <w:r w:rsidR="009A7B02" w:rsidRPr="000F0FE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</w:t>
      </w:r>
    </w:p>
    <w:p w:rsidR="009A7B02" w:rsidRPr="000F0FE2" w:rsidRDefault="00E545AA" w:rsidP="009A7B02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F0FE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12</w:t>
      </w:r>
      <w:r w:rsidR="009A7B02" w:rsidRPr="000F0FE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.10. В случае неисполнения Сторонами обязательств, предусмотренных настоящ</w:t>
      </w:r>
      <w:r w:rsidR="00DA602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им разделом, Сторона, допустившая</w:t>
      </w:r>
      <w:r w:rsidR="009A7B02" w:rsidRPr="000F0FE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такое нарушение, обязуется возместить причиненный этим реальный ущерб в течение 5 (пяти) дней после получения соответствующего письменного требования пострадавшей Стороны.</w:t>
      </w:r>
    </w:p>
    <w:p w:rsidR="00366984" w:rsidRPr="000F0FE2" w:rsidRDefault="00E545AA" w:rsidP="00DA6022">
      <w:pPr>
        <w:autoSpaceDE w:val="0"/>
        <w:autoSpaceDN w:val="0"/>
        <w:adjustRightInd w:val="0"/>
        <w:spacing w:before="200" w:after="0" w:line="240" w:lineRule="auto"/>
        <w:jc w:val="center"/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ru-RU"/>
        </w:rPr>
      </w:pPr>
      <w:r w:rsidRPr="000F0FE2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ru-RU"/>
        </w:rPr>
        <w:t>13</w:t>
      </w:r>
      <w:r w:rsidR="00366984" w:rsidRPr="000F0FE2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ru-RU"/>
        </w:rPr>
        <w:t>. ПРОЧИЕ УСЛОВИЯ</w:t>
      </w:r>
    </w:p>
    <w:p w:rsidR="00366984" w:rsidRPr="000F0FE2" w:rsidRDefault="00E545AA" w:rsidP="00366984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F0FE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13</w:t>
      </w:r>
      <w:r w:rsidR="00366984" w:rsidRPr="000F0FE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.1. В вопросах, не урегулированных настоящим Договором, Стороны руководствуются нормами действующего законодательства Российской Федерации.</w:t>
      </w:r>
    </w:p>
    <w:p w:rsidR="000F0FE2" w:rsidRPr="000F0FE2" w:rsidRDefault="000F0FE2" w:rsidP="000F0FE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0F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13.2. Стороны подтверждают взаимное согласие на обмен юридически значимыми документами (договорами, соглашениями, актами, счетами, актами сверки), адресованными сторонам настоящего Договора, в электронном виде. Обмен документами в электронном виде осуществляется по телекоммуникационным каналам связи через систему ЭДО </w:t>
      </w:r>
      <w:proofErr w:type="spellStart"/>
      <w:r w:rsidRPr="000F0FE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Контур.Диадок</w:t>
      </w:r>
      <w:proofErr w:type="spellEnd"/>
      <w:r w:rsidRPr="000F0F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также через иные системы ЭДО, с которыми у </w:t>
      </w:r>
      <w:proofErr w:type="spellStart"/>
      <w:r w:rsidRPr="000F0FE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Контур.Диадок</w:t>
      </w:r>
      <w:proofErr w:type="spellEnd"/>
      <w:r w:rsidRPr="000F0F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реализован роуминг (СБИС, Астрал Отчет, </w:t>
      </w:r>
      <w:proofErr w:type="spellStart"/>
      <w:r w:rsidRPr="000F0FE2">
        <w:rPr>
          <w:rFonts w:ascii="Times New Roman" w:eastAsia="Times New Roman" w:hAnsi="Times New Roman" w:cs="Times New Roman"/>
          <w:sz w:val="24"/>
          <w:szCs w:val="24"/>
          <w:lang w:eastAsia="ru-RU"/>
        </w:rPr>
        <w:t>Сферакурьер</w:t>
      </w:r>
      <w:proofErr w:type="spellEnd"/>
      <w:r w:rsidRPr="000F0F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др.).</w:t>
      </w:r>
    </w:p>
    <w:p w:rsidR="00366984" w:rsidRPr="000F0FE2" w:rsidRDefault="00E545AA" w:rsidP="00366984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F0FE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13</w:t>
      </w:r>
      <w:r w:rsidR="000F0FE2" w:rsidRPr="000F0FE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.3</w:t>
      </w:r>
      <w:r w:rsidR="00366984" w:rsidRPr="000F0FE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. В соответствии со ст.ст. 160, 434 ГК РФ Стороны признают юридическую силу за факсимильными копиями документов, заключаемых в рамках настоящего Договора до момента получения оригиналов документов, идентичных их факсимильным копиям с личной подписью уполномоченных представителей Сторон и скрепленных печатями. </w:t>
      </w:r>
    </w:p>
    <w:p w:rsidR="00366984" w:rsidRPr="000F0FE2" w:rsidRDefault="00366984" w:rsidP="00366984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F0FE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При этом Стороны обязаны обменяться оригиналами документов, направленными ранее посредством факсимильной связи, не позднее 30 (</w:t>
      </w:r>
      <w:r w:rsidR="00107ED7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т</w:t>
      </w:r>
      <w:r w:rsidRPr="000F0FE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ридцати) дней с момента подписания факсимильной копии и экземплярами документов, переданными посредством электронной почты.</w:t>
      </w:r>
    </w:p>
    <w:p w:rsidR="00366984" w:rsidRPr="000F0FE2" w:rsidRDefault="00E545AA" w:rsidP="00366984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F0FE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13</w:t>
      </w:r>
      <w:r w:rsidR="000F0FE2" w:rsidRPr="000F0FE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.4</w:t>
      </w:r>
      <w:r w:rsidR="00366984" w:rsidRPr="000F0FE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. В случае изменения у какой-либо из Сторон юридического статуса, адреса и банковских реквизитов, она обязана в течение 5 (</w:t>
      </w:r>
      <w:r w:rsidR="00107ED7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п</w:t>
      </w:r>
      <w:r w:rsidR="00366984" w:rsidRPr="000F0FE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яти) дней со дня возникновения таких изменений известить другую Сторону.</w:t>
      </w:r>
    </w:p>
    <w:p w:rsidR="00366984" w:rsidRPr="000F0FE2" w:rsidRDefault="00E545AA" w:rsidP="00366984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F0FE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13</w:t>
      </w:r>
      <w:r w:rsidR="000F0FE2" w:rsidRPr="000F0FE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.5</w:t>
      </w:r>
      <w:r w:rsidR="00366984" w:rsidRPr="000F0FE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. Настоящий Договор составлен в 2 (</w:t>
      </w:r>
      <w:r w:rsidR="00107ED7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д</w:t>
      </w:r>
      <w:r w:rsidR="00366984" w:rsidRPr="000F0FE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вух) экземплярах, имеющих одинаковую силу, по 1 (</w:t>
      </w:r>
      <w:r w:rsidR="00107ED7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о</w:t>
      </w:r>
      <w:r w:rsidR="00366984" w:rsidRPr="000F0FE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дному) для каждой из Сторон.</w:t>
      </w:r>
    </w:p>
    <w:p w:rsidR="00366984" w:rsidRPr="000F0FE2" w:rsidRDefault="00E545AA" w:rsidP="00366984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F0FE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13</w:t>
      </w:r>
      <w:r w:rsidR="000F0FE2" w:rsidRPr="000F0FE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.6</w:t>
      </w:r>
      <w:r w:rsidR="00366984" w:rsidRPr="000F0FE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. Неотъемлемой частью настоящего Договора являются:</w:t>
      </w:r>
    </w:p>
    <w:p w:rsidR="000F0FE2" w:rsidRPr="000F0FE2" w:rsidRDefault="00A1319F" w:rsidP="000F0FE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Приложение № 1 - Спецификация</w:t>
      </w:r>
      <w:r w:rsidR="000F0FE2" w:rsidRPr="000F0FE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A7B02" w:rsidRPr="000F0FE2" w:rsidRDefault="009A7B02" w:rsidP="00DA6022">
      <w:pPr>
        <w:autoSpaceDE w:val="0"/>
        <w:autoSpaceDN w:val="0"/>
        <w:adjustRightInd w:val="0"/>
        <w:spacing w:before="200"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0F0FE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14. ЗАВЕРЕНИЯ И ГАРАНТИИ ПОСТАВЩИКА</w:t>
      </w:r>
    </w:p>
    <w:p w:rsidR="009A7B02" w:rsidRPr="000F0FE2" w:rsidRDefault="009A7B02" w:rsidP="009A7B02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F0FE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14.1. Соблюдение Поставщиком законодательства о налогах и сборах:</w:t>
      </w:r>
    </w:p>
    <w:p w:rsidR="009A7B02" w:rsidRPr="000F0FE2" w:rsidRDefault="009A7B02" w:rsidP="009A7B02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F0FE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Поставщик обязуется обеспечить им и всеми его поставщиками соблюдение требований законодательства Российской Федерации об уплате налогов и сборов, в том числе в отношении сумм, получаемых им от Покупателя по настоящему Договору и освободить Покупателя от любых претензий со стороны налоговых органов, связанных с настоящим Договором. </w:t>
      </w:r>
    </w:p>
    <w:p w:rsidR="009A7B02" w:rsidRPr="000F0FE2" w:rsidRDefault="009A7B02" w:rsidP="009A7B02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F0FE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Руководствуясь гражданским и налоговым законодательством, Поставщик заверяет и гарантирует следующее:</w:t>
      </w:r>
    </w:p>
    <w:p w:rsidR="009A7B02" w:rsidRPr="00590688" w:rsidRDefault="009A7B02" w:rsidP="009A7B02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F0FE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- все операции по выполнению Работ по Договору, полностью оформлять первичной </w:t>
      </w:r>
      <w:r w:rsidRPr="005906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документацией, и отражать в бухгалтерской, налоговой отчетности, обязанность по ведению которой возлагается на Поставщика;</w:t>
      </w:r>
    </w:p>
    <w:p w:rsidR="009A7B02" w:rsidRPr="00590688" w:rsidRDefault="009A7B02" w:rsidP="009A7B02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5906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- отражать в налоговой отчетности НДС, уплаченный Покупателем Поставщику в составе цены Работ.</w:t>
      </w:r>
    </w:p>
    <w:p w:rsidR="009A7B02" w:rsidRPr="00590688" w:rsidRDefault="009A7B02" w:rsidP="009A7B02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5906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Наличие признаков несформированного источника для принятия к вычету сумм НДС определяется по цепочке поставщиков товаров (работ, услуг), не ограничиваясь прямой сделкой с Поставщиком по Договору, но и в ситуации, когда Поставщик или его контрагенты не </w:t>
      </w:r>
      <w:r w:rsidRPr="005906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t>обеспечили наличие источника для вычета НДС по сделкам по цепочке движения товаров (работ, услуг).</w:t>
      </w:r>
    </w:p>
    <w:p w:rsidR="00680F31" w:rsidRPr="00590688" w:rsidRDefault="00680F31" w:rsidP="00680F31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5906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В случае получения информации от налогового органа в виде информационного письма, справки, требования, устного сообщения по телефону о наличии признаков несформированного источника для принятия к вычету сумм НДС по данному Договору, либо вызове по данному вопросу в налоговый орган, Поставщик в течение 2 (двух) дней с момента получения вышеуказанной информации обязан устранить нарушения.</w:t>
      </w:r>
    </w:p>
    <w:p w:rsidR="00680F31" w:rsidRPr="00590688" w:rsidRDefault="00680F31" w:rsidP="00680F31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5906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Устранение нарушения осуществляется путем обеспечения Поставщиком формирования в бюджете источника для применения Покупателем вычета по НДС в сумме, уплаченной Поставщику по названному Договору в составе стоимости товара, то есть путем надлежащего декларирования и уплаты соответствующей суммы НДС в бюджет.</w:t>
      </w:r>
    </w:p>
    <w:p w:rsidR="00680F31" w:rsidRPr="00590688" w:rsidRDefault="00680F31" w:rsidP="00680F31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5906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По требованию Покупателя Поставщик обязуется в срок не более 2 (двух) рабочих дней предоставить документы, подтверждающие факт сдачи декларации (уточненной декларации) за соответствующий период с отметкой налогового органа, а также выписку из книги продаж Поставщика о начислении НДС в отношении Покупателя, заверенную подписью руководителя и главного бухгалтера, копию платежного поручения, подтверждающего уплату налога в бюджет. </w:t>
      </w:r>
    </w:p>
    <w:p w:rsidR="00680F31" w:rsidRPr="00590688" w:rsidRDefault="00680F31" w:rsidP="00680F31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5906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 случае нарушения Поставщиком указанных выше заверений и не устранения нарушений, связанных с неправильным исчислением и уплатой Поставщиком или его поставщиками и иными третьими лицами налогов, предусмотренных законодательством Российской Федерации, в результате наличия у Поставщика признаков недобросовестного контрагента, а также в результате несвоевременного предоставления исполнителем или иными третьими лицами информации или документов в ходе налоговой проверки, Поставщик обязуется возместить Покупателю в соответствии со статьей 406.1 Гражданского кодекса Российской Федерации все документально подтвержденные имущественные потери Покупателя, вызванные предъявлением указанных претензий и требований налоговых органов, а также указанными выше отказами налоговых органов (включая, среди прочего, НДС, который не был возвращен или зачтён), в течение 10 (десяти) рабочих </w:t>
      </w:r>
      <w:r w:rsidR="000200BA" w:rsidRPr="005906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Pr="005906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дней с момента получения Поставщиком соответствующего требования от Покупателя, в следствии чего отказа налогового органа в вычете НДС и привлечения в связи с этим Покупателя к налоговой, административной или иной финансовой ответственности налоговым органом или судом. </w:t>
      </w:r>
    </w:p>
    <w:p w:rsidR="009A7B02" w:rsidRPr="00590688" w:rsidRDefault="00680F31" w:rsidP="00680F31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5906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Возмещение имущественных потерь Покупателя может быть произведено как путем их возмещения Поставщиком Покупателю, так и путем удержания Покупателем сумм имущественных потерь из расчетов по любым сделкам, производимым с Поставщиком, на усмотрение Покупателя, в том числе и в случае самостоятельного выявления Покупателем признаков недобросовестного контрагента самого Поставщика, а также по цепочке поставщиков товаров (работ, услуг) Поставщику.</w:t>
      </w:r>
    </w:p>
    <w:p w:rsidR="009A7B02" w:rsidRPr="00590688" w:rsidRDefault="009A7B02" w:rsidP="009A7B02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5906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Поставщик принимает во внимание, что предъявление претензий и требований со стороны налоговых органов может включать в себя период:</w:t>
      </w:r>
    </w:p>
    <w:p w:rsidR="009A7B02" w:rsidRPr="00590688" w:rsidRDefault="009A7B02" w:rsidP="009A7B02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5906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- как минимум 3 года 3 месяца от даты документа для целей налога на добавленную стоимость, т.к. 3 года от даты документа, согласно законодательству Российской Федерации, Покупателю предоставляется для заявления налога к возмещению или зачету, 3 месяца на камеральные проверки со стороны налогового органа;</w:t>
      </w:r>
    </w:p>
    <w:p w:rsidR="009A7B02" w:rsidRPr="00590688" w:rsidRDefault="009A7B02" w:rsidP="009A7B02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i/>
          <w:noProof/>
          <w:sz w:val="24"/>
          <w:szCs w:val="24"/>
          <w:lang w:eastAsia="ru-RU"/>
        </w:rPr>
      </w:pPr>
      <w:r w:rsidRPr="005906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- для целей налога на прибыль 3 года, в случае переноса убытка весь период переноса убытка, плюс 1 год для проведения выездной налоговой проверки в результате которой могут быть обнаружены недостатки в документах и/или предъявлены претензии и требования.</w:t>
      </w:r>
    </w:p>
    <w:p w:rsidR="009A7B02" w:rsidRPr="00590688" w:rsidRDefault="009A7B02" w:rsidP="009A7B02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5906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14.2. Заверения об обстоятельствах:</w:t>
      </w:r>
    </w:p>
    <w:p w:rsidR="009A7B02" w:rsidRPr="00590688" w:rsidRDefault="009A7B02" w:rsidP="009A7B02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5906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Поставщик заверяет Покупателя, что:</w:t>
      </w:r>
    </w:p>
    <w:p w:rsidR="009A7B02" w:rsidRPr="00590688" w:rsidRDefault="009A7B02" w:rsidP="009A7B02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5906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- вправе заключать и исполнять Договор;</w:t>
      </w:r>
    </w:p>
    <w:p w:rsidR="009A7B02" w:rsidRPr="00590688" w:rsidRDefault="009A7B02" w:rsidP="009A7B02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5906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- заключение и (или) исполнение Поставщиком Договора не противоречит прямо или косвенно никаким законам, постановлениям, указам, прочим нормативным актам, актам органов государственной власти и (или) местного самоуправления, локальным нормативным актам Поставщика, судебным решениям;</w:t>
      </w:r>
    </w:p>
    <w:p w:rsidR="009A7B02" w:rsidRPr="000F0FE2" w:rsidRDefault="009A7B02" w:rsidP="009A7B02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5906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- Поставщиком получены все и любые разрешения, одобрения и согласования, необходимые ему для заключения и (или) исполнения Договора (в том числе в соответствии с </w:t>
      </w:r>
      <w:r w:rsidRPr="005906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t xml:space="preserve">действующим законодательством Российской Федерации или учредительными документами Поставщика, включая одобрение сделки с заинтересованностью, </w:t>
      </w:r>
      <w:r w:rsidRPr="000F0FE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одобрение крупной сделки);</w:t>
      </w:r>
    </w:p>
    <w:p w:rsidR="009A7B02" w:rsidRPr="000F0FE2" w:rsidRDefault="009A7B02" w:rsidP="009A7B02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F0FE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- полномочия представителей Поставщика на заключение настоящего Договора не ограничены учредительными документами, локальными нормативно-правовыми актами или иными регулирующими их деятельность документами и при заключении настоящего Договора такие представители Поставщика не вышли за пределы своих полномочий;</w:t>
      </w:r>
    </w:p>
    <w:p w:rsidR="009A7B02" w:rsidRPr="000F0FE2" w:rsidRDefault="009A7B02" w:rsidP="009A7B02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F0FE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- в отношении Поставщика не возбуждено производство по делу о банкротстве и не введена ни одна из процедур, применяемых в деле о банкротстве, а также не предпринималось и не планируется совершение действий, связанных либо направленных на инициирование процедур банкротства;</w:t>
      </w:r>
    </w:p>
    <w:p w:rsidR="009A7B02" w:rsidRPr="000F0FE2" w:rsidRDefault="009A7B02" w:rsidP="009A7B02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F0FE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- вся информация и документы, предоставленные Поставщиком в связи с заключением настоящего Договора, являются достоверными.</w:t>
      </w:r>
    </w:p>
    <w:p w:rsidR="009A7B02" w:rsidRDefault="009A7B02" w:rsidP="009A7B02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F0FE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14.3. Стороны соглашаются, что никакие санкции, торговые ограничения и иные подобные меры какого-либо государства или негосударственного образования не прекращают и не изменяют обязательств по настоящему Договору. Введение санкций, торговых ограничений и иных подобных мер какого либо государства или негосударственного образования в отношении Сторон не является обстоятельствами непреодолимой силы (форс-мажорными обстоятельствами).</w:t>
      </w:r>
    </w:p>
    <w:p w:rsidR="00B06154" w:rsidRPr="000F0FE2" w:rsidRDefault="008205CC" w:rsidP="00DA6022">
      <w:pPr>
        <w:autoSpaceDE w:val="0"/>
        <w:autoSpaceDN w:val="0"/>
        <w:adjustRightInd w:val="0"/>
        <w:spacing w:before="200" w:line="240" w:lineRule="auto"/>
        <w:jc w:val="center"/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ru-RU"/>
        </w:rPr>
      </w:pPr>
      <w:r w:rsidRPr="000F0FE2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ru-RU"/>
        </w:rPr>
        <w:t>1</w:t>
      </w:r>
      <w:r w:rsidR="00D61D40" w:rsidRPr="000F0FE2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ru-RU"/>
        </w:rPr>
        <w:t>5</w:t>
      </w:r>
      <w:r w:rsidRPr="000F0FE2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ru-RU"/>
        </w:rPr>
        <w:t>. АДРЕСА И РЕКВИЗИТЫ СТОРОН</w:t>
      </w:r>
    </w:p>
    <w:tbl>
      <w:tblPr>
        <w:tblW w:w="9923" w:type="dxa"/>
        <w:tblLook w:val="01E0" w:firstRow="1" w:lastRow="1" w:firstColumn="1" w:lastColumn="1" w:noHBand="0" w:noVBand="0"/>
      </w:tblPr>
      <w:tblGrid>
        <w:gridCol w:w="4961"/>
        <w:gridCol w:w="4962"/>
      </w:tblGrid>
      <w:tr w:rsidR="00DA6022" w:rsidRPr="000F0FE2" w:rsidTr="004C6C2F">
        <w:tc>
          <w:tcPr>
            <w:tcW w:w="4961" w:type="dxa"/>
          </w:tcPr>
          <w:p w:rsidR="001B5425" w:rsidRPr="00234797" w:rsidRDefault="001B5425" w:rsidP="001B542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3479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Покупатель: </w:t>
            </w:r>
          </w:p>
          <w:p w:rsidR="001B5425" w:rsidRPr="00234797" w:rsidRDefault="001B5425" w:rsidP="001B542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347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АО «ОЭЗ ППТ «</w:t>
            </w:r>
            <w:proofErr w:type="spellStart"/>
            <w:r w:rsidRPr="002347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Алабуга</w:t>
            </w:r>
            <w:proofErr w:type="spellEnd"/>
            <w:r w:rsidRPr="002347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» </w:t>
            </w:r>
          </w:p>
          <w:p w:rsidR="001B5425" w:rsidRPr="00234797" w:rsidRDefault="001B5425" w:rsidP="001B542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47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Юридический адрес: 423601, Республика Татарстан (Татарстан), район </w:t>
            </w:r>
            <w:proofErr w:type="spellStart"/>
            <w:r w:rsidRPr="002347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Елабужский</w:t>
            </w:r>
            <w:proofErr w:type="spellEnd"/>
            <w:r w:rsidRPr="002347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улица Ш-2 (ОЭЗ </w:t>
            </w:r>
            <w:proofErr w:type="spellStart"/>
            <w:r w:rsidRPr="002347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Алабуга</w:t>
            </w:r>
            <w:proofErr w:type="spellEnd"/>
            <w:r w:rsidRPr="002347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тер.), д. 4/1</w:t>
            </w:r>
          </w:p>
          <w:p w:rsidR="001B5425" w:rsidRPr="00234797" w:rsidRDefault="001B5425" w:rsidP="001B542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47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Почтовый адрес: 423600, Республика Татарстан, г. Елабуга, а/я 125</w:t>
            </w:r>
          </w:p>
          <w:p w:rsidR="001B5425" w:rsidRPr="00234797" w:rsidRDefault="001B5425" w:rsidP="001B542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47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ИНН\КПП 1646019914\164601001</w:t>
            </w:r>
          </w:p>
          <w:p w:rsidR="001B5425" w:rsidRPr="00234797" w:rsidRDefault="001B5425" w:rsidP="001B542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47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ОГРН </w:t>
            </w:r>
            <w:r w:rsidRPr="00234797">
              <w:rPr>
                <w:rFonts w:ascii="Times New Roman" w:hAnsi="Times New Roman" w:cs="Times New Roman"/>
                <w:sz w:val="24"/>
                <w:szCs w:val="24"/>
              </w:rPr>
              <w:t>1061674037259</w:t>
            </w:r>
          </w:p>
          <w:p w:rsidR="001B5425" w:rsidRPr="00234797" w:rsidRDefault="001B5425" w:rsidP="001B5425">
            <w:pPr>
              <w:spacing w:after="0" w:line="240" w:lineRule="auto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234797">
              <w:rPr>
                <w:rFonts w:ascii="Times New Roman" w:hAnsi="Times New Roman" w:cs="Times New Roman"/>
                <w:iCs/>
                <w:sz w:val="24"/>
                <w:szCs w:val="24"/>
              </w:rPr>
              <w:t>р/с 40602810842240000003</w:t>
            </w:r>
          </w:p>
          <w:p w:rsidR="001B5425" w:rsidRPr="00234797" w:rsidRDefault="001B5425" w:rsidP="001B5425">
            <w:pPr>
              <w:spacing w:after="0" w:line="240" w:lineRule="auto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234797">
              <w:rPr>
                <w:rFonts w:ascii="Times New Roman" w:hAnsi="Times New Roman" w:cs="Times New Roman"/>
                <w:iCs/>
                <w:sz w:val="24"/>
                <w:szCs w:val="24"/>
              </w:rPr>
              <w:t>Филиал банка ВТБ (ПАО) в г. Нижнем Новгороде</w:t>
            </w:r>
          </w:p>
          <w:p w:rsidR="001B5425" w:rsidRPr="00234797" w:rsidRDefault="001B5425" w:rsidP="001B5425">
            <w:pPr>
              <w:spacing w:after="0" w:line="240" w:lineRule="auto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234797">
              <w:rPr>
                <w:rFonts w:ascii="Times New Roman" w:hAnsi="Times New Roman" w:cs="Times New Roman"/>
                <w:iCs/>
                <w:sz w:val="24"/>
                <w:szCs w:val="24"/>
              </w:rPr>
              <w:t>к/с 30101810200000000837</w:t>
            </w:r>
          </w:p>
          <w:p w:rsidR="001B5425" w:rsidRPr="00234797" w:rsidRDefault="001B5425" w:rsidP="001B542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234797">
              <w:rPr>
                <w:rFonts w:ascii="Times New Roman" w:hAnsi="Times New Roman" w:cs="Times New Roman"/>
                <w:iCs/>
                <w:sz w:val="24"/>
                <w:szCs w:val="24"/>
              </w:rPr>
              <w:t>БИК 042202837</w:t>
            </w:r>
          </w:p>
          <w:p w:rsidR="001B5425" w:rsidRPr="00234797" w:rsidRDefault="001B5425" w:rsidP="001B542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1B5425" w:rsidRPr="00234797" w:rsidRDefault="001B5425" w:rsidP="001B542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47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Представитель по доверенности:</w:t>
            </w:r>
          </w:p>
          <w:p w:rsidR="001B5425" w:rsidRPr="00234797" w:rsidRDefault="001B5425" w:rsidP="001B542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1B5425" w:rsidRPr="00234797" w:rsidRDefault="001B5425" w:rsidP="001B542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4797">
              <w:rPr>
                <w:rFonts w:ascii="Times New Roman" w:hAnsi="Times New Roman" w:cs="Times New Roman"/>
                <w:sz w:val="24"/>
                <w:szCs w:val="24"/>
              </w:rPr>
              <w:t>_____________________/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Абдуллин И.А.</w:t>
            </w:r>
            <w:r w:rsidRPr="002347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</w:p>
          <w:p w:rsidR="001B5425" w:rsidRPr="00234797" w:rsidRDefault="001B5425" w:rsidP="001B542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47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М.П.</w:t>
            </w:r>
          </w:p>
          <w:p w:rsidR="001B5425" w:rsidRPr="00234797" w:rsidRDefault="001B5425" w:rsidP="001B542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1B5425" w:rsidRPr="00234797" w:rsidRDefault="001B5425" w:rsidP="001B542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47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Факт наличия согласования в системе  </w:t>
            </w:r>
          </w:p>
          <w:p w:rsidR="001B5425" w:rsidRPr="00234797" w:rsidRDefault="001B5425" w:rsidP="001B542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47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1С: «Документооборот» подтверждаю: </w:t>
            </w:r>
          </w:p>
          <w:p w:rsidR="001B5425" w:rsidRPr="00234797" w:rsidRDefault="001B5425" w:rsidP="001B542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47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  <w:p w:rsidR="00DA6022" w:rsidRPr="00D908C4" w:rsidRDefault="001B5425" w:rsidP="001B542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4797">
              <w:rPr>
                <w:rFonts w:ascii="Times New Roman" w:hAnsi="Times New Roman" w:cs="Times New Roman"/>
                <w:sz w:val="24"/>
                <w:szCs w:val="24"/>
              </w:rPr>
              <w:t>_____________________/</w:t>
            </w:r>
            <w:proofErr w:type="spellStart"/>
            <w:r w:rsidRPr="002347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Курылёва</w:t>
            </w:r>
            <w:proofErr w:type="spellEnd"/>
            <w:r w:rsidRPr="002347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Е.А./</w:t>
            </w:r>
          </w:p>
        </w:tc>
        <w:tc>
          <w:tcPr>
            <w:tcW w:w="4962" w:type="dxa"/>
          </w:tcPr>
          <w:p w:rsidR="00DA6022" w:rsidRPr="00D908C4" w:rsidRDefault="00DA6022" w:rsidP="004C6C2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08C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Поставщик: </w:t>
            </w:r>
          </w:p>
          <w:sdt>
            <w:sdt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id w:val="-10688256"/>
              <w:placeholder>
                <w:docPart w:val="BD54C1006834442986BF5B1A721D02A0"/>
              </w:placeholder>
            </w:sdtPr>
            <w:sdtEndPr/>
            <w:sdtContent>
              <w:p w:rsidR="00DA6022" w:rsidRPr="00A1319F" w:rsidRDefault="00DA6022" w:rsidP="00A1319F">
                <w:pPr>
                  <w:spacing w:after="0" w:line="240" w:lineRule="auto"/>
                  <w:jc w:val="both"/>
                  <w:rPr>
                    <w:rFonts w:ascii="Times New Roman" w:eastAsia="Times New Roman" w:hAnsi="Times New Roman" w:cs="Times New Roman"/>
                    <w:b/>
                    <w:sz w:val="24"/>
                    <w:szCs w:val="24"/>
                    <w:lang w:eastAsia="ru-RU"/>
                  </w:rPr>
                </w:pPr>
                <w:r w:rsidRPr="00A1319F">
                  <w:rPr>
                    <w:rFonts w:ascii="Times New Roman" w:eastAsia="Times New Roman" w:hAnsi="Times New Roman" w:cs="Times New Roman"/>
                    <w:b/>
                    <w:sz w:val="24"/>
                    <w:szCs w:val="24"/>
                    <w:lang w:eastAsia="ru-RU"/>
                  </w:rPr>
                  <w:t>ООО «</w:t>
                </w:r>
                <w:r w:rsidR="006F5338" w:rsidRPr="00A1319F">
                  <w:rPr>
                    <w:rFonts w:ascii="Times New Roman" w:eastAsia="Times New Roman" w:hAnsi="Times New Roman" w:cs="Times New Roman"/>
                    <w:b/>
                    <w:sz w:val="24"/>
                    <w:szCs w:val="24"/>
                    <w:lang w:eastAsia="ru-RU"/>
                  </w:rPr>
                  <w:t>Гудрон</w:t>
                </w:r>
                <w:r w:rsidRPr="00A1319F">
                  <w:rPr>
                    <w:rFonts w:ascii="Times New Roman" w:eastAsia="Times New Roman" w:hAnsi="Times New Roman" w:cs="Times New Roman"/>
                    <w:b/>
                    <w:sz w:val="24"/>
                    <w:szCs w:val="24"/>
                    <w:lang w:eastAsia="ru-RU"/>
                  </w:rPr>
                  <w:t>»</w:t>
                </w:r>
              </w:p>
            </w:sdtContent>
          </w:sdt>
          <w:p w:rsidR="00DA6022" w:rsidRPr="00A1319F" w:rsidRDefault="00DA6022" w:rsidP="00A131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31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Юридический адрес: </w:t>
            </w:r>
            <w:sdt>
              <w:sdtP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id w:val="-726302413"/>
                <w:placeholder>
                  <w:docPart w:val="BD54C1006834442986BF5B1A721D02A0"/>
                </w:placeholder>
              </w:sdtPr>
              <w:sdtEndPr/>
              <w:sdtContent>
                <w:r w:rsidR="003117BC" w:rsidRPr="00A1319F"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  <w:t>Воронежская обл., г.о. город Воронеж, г. Воронеж, ул. Солнечная, д. 33, ПОМЕЩ. 231, 394026</w:t>
                </w:r>
              </w:sdtContent>
            </w:sdt>
          </w:p>
          <w:p w:rsidR="00DA6022" w:rsidRPr="00A1319F" w:rsidRDefault="00DA6022" w:rsidP="00A131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31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ИНН</w:t>
            </w:r>
            <w:r w:rsidR="00F625CF" w:rsidRPr="00A131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sdt>
              <w:sdtP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alias w:val="{%var org = ''; if (&lt;Генератор.Отправитель.СвЮл.Название&gt;){org += (&lt;Генератор.Отправитель.СвЮл.ИНН&gt;) ? &lt;Генератор.Отправитель.СвЮл.ИНН&gt; : '';} else {if (&lt;Генератор.Отправитель.СвФл.Фамилия&gt;){org += (&lt;Генератор.Отправитель.СвФл.ИНН&gt;) ? &lt;Генератор.Отправитель.СвФл.ИНН&gt; : '';}} return org;%}"/>
                <w:tag w:val="tensor_te_exp: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"/>
                <w:id w:val="-1520851603"/>
              </w:sdtPr>
              <w:sdtEndPr/>
              <w:sdtContent>
                <w:r w:rsidR="00F625CF" w:rsidRPr="00A1319F"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  <w:t>3662310881</w:t>
                </w:r>
              </w:sdtContent>
            </w:sdt>
            <w:r w:rsidRPr="00A131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  <w:p w:rsidR="00DA6022" w:rsidRPr="00A1319F" w:rsidRDefault="00DA6022" w:rsidP="00A131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31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КПП </w:t>
            </w:r>
            <w:sdt>
              <w:sdtP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id w:val="-672638467"/>
                <w:placeholder>
                  <w:docPart w:val="BD54C1006834442986BF5B1A721D02A0"/>
                </w:placeholder>
              </w:sdtPr>
              <w:sdtEndPr/>
              <w:sdtContent>
                <w:r w:rsidR="00F625CF" w:rsidRPr="00A1319F"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  <w:t xml:space="preserve"> </w:t>
                </w:r>
                <w:sdt>
                  <w:sdt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alias w:val="{%var org = ''; if (&lt;Генератор.Отправитель.СвЮл.Название&gt;){org += (&lt;Генератор.Отправитель.СвЮл.КПП&gt;) ? &lt;Генератор.Отправитель.СвЮл.КПП&gt; : '';} return org;%}"/>
                    <w:tag w:val="tensor_te_exp:7b25766172206f7267203d2027273b20696620283cd093d0b5d0bdd0b5d180d0b0d182d0bed1802ed09ed182d0bfd180d0b0d0b2d0b8d182d0b5d0bbd18c2ed0a1d0b2d0aed0bb2ed09dd0b0d0b7d0b2d0b0d0bdd0b8d0b53e297b6f7267202b3d20283cd093d0b5d0bdd0b5d180d0b0d182d0bed1802ed09ed182d0bfd180d0b0d0b2d0b8d182d0b5d0bbd18c2ed0a1d0b2d0aed0bb2ed09ad09fd09f3e29203f203cd093d0b5d0bdd0b5d180d0b0d182d0bed1802ed09ed182d0bfd180d0b0d0b2d0b8d182d0b5d0bbd18c2ed0a1d0b2d0aed0bb2ed09ad09fd09f3e203a2027273b7d2072657475726e206f72673b257d"/>
                    <w:id w:val="-1693685439"/>
                  </w:sdtPr>
                  <w:sdtEndPr/>
                  <w:sdtContent>
                    <w:r w:rsidR="00F625CF" w:rsidRPr="00A1319F"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  <w:lang w:eastAsia="ru-RU"/>
                      </w:rPr>
                      <w:t>366201001</w:t>
                    </w:r>
                  </w:sdtContent>
                </w:sdt>
                <w:r w:rsidR="00F625CF" w:rsidRPr="00D908C4"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  <w:t xml:space="preserve"> </w:t>
                </w:r>
              </w:sdtContent>
            </w:sdt>
          </w:p>
          <w:p w:rsidR="00DA6022" w:rsidRPr="00A1319F" w:rsidRDefault="00DA6022" w:rsidP="00A131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31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ОГРН </w:t>
            </w:r>
            <w:sdt>
              <w:sdtP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id w:val="-1825570179"/>
                <w:placeholder>
                  <w:docPart w:val="BD54C1006834442986BF5B1A721D02A0"/>
                </w:placeholder>
              </w:sdtPr>
              <w:sdtEndPr/>
              <w:sdtContent>
                <w:r w:rsidR="00915F52" w:rsidRPr="00A1319F"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  <w:t>1243600011709</w:t>
                </w:r>
              </w:sdtContent>
            </w:sdt>
          </w:p>
          <w:p w:rsidR="00DA6022" w:rsidRPr="00A1319F" w:rsidRDefault="00DA6022" w:rsidP="00A131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31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Контактный телефон:</w:t>
            </w:r>
            <w:sdt>
              <w:sdtP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id w:val="-808012566"/>
                <w:placeholder>
                  <w:docPart w:val="BD54C1006834442986BF5B1A721D02A0"/>
                </w:placeholder>
              </w:sdtPr>
              <w:sdtEndPr/>
              <w:sdtContent>
                <w:r w:rsidR="00F625CF" w:rsidRPr="00A1319F"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  <w:t>+7-910-283-59-91</w:t>
                </w:r>
              </w:sdtContent>
            </w:sdt>
          </w:p>
          <w:p w:rsidR="00DA6022" w:rsidRPr="00A1319F" w:rsidRDefault="00DA6022" w:rsidP="00A131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31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e-mail:</w:t>
            </w:r>
            <w:sdt>
              <w:sdtP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id w:val="-1318338495"/>
                <w:placeholder>
                  <w:docPart w:val="BD54C1006834442986BF5B1A721D02A0"/>
                </w:placeholder>
              </w:sdtPr>
              <w:sdtEndPr/>
              <w:sdtContent>
                <w:r w:rsidRPr="00A1319F"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  <w:t xml:space="preserve"> </w:t>
                </w:r>
                <w:r w:rsidR="00F625CF" w:rsidRPr="00A1319F"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  <w:t>GooDroneRU@yandex.ru</w:t>
                </w:r>
              </w:sdtContent>
            </w:sdt>
          </w:p>
          <w:p w:rsidR="00DA6022" w:rsidRPr="00A1319F" w:rsidRDefault="00DA6022" w:rsidP="00A131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31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Банковские реквизиты:</w:t>
            </w:r>
          </w:p>
          <w:p w:rsidR="00DA6022" w:rsidRPr="00A1319F" w:rsidRDefault="00DA6022" w:rsidP="00A131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31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Расч</w:t>
            </w:r>
            <w:proofErr w:type="spellEnd"/>
            <w:r w:rsidRPr="00A131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A131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сч</w:t>
            </w:r>
            <w:proofErr w:type="spellEnd"/>
            <w:r w:rsidRPr="00A131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sdt>
              <w:sdtP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id w:val="2143460487"/>
                <w:placeholder>
                  <w:docPart w:val="BD54C1006834442986BF5B1A721D02A0"/>
                </w:placeholder>
              </w:sdtPr>
              <w:sdtEndPr/>
              <w:sdtContent>
                <w:r w:rsidR="00F625CF" w:rsidRPr="00A1319F"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  <w:t xml:space="preserve"> </w:t>
                </w:r>
                <w:sdt>
                  <w:sdt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alias w:val="{%Генератор.Отправитель.НомерСчета%}"/>
                    <w:tag w:val="tensor_te_exp:7b25d093d0b5d0bdd0b5d180d0b0d182d0bed1802ed09ed182d0bfd180d0b0d0b2d0b8d182d0b5d0bbd18c2ed09dd0bed0bcd0b5d180d0a1d187d0b5d182d0b0257d"/>
                    <w:id w:val="831419329"/>
                  </w:sdtPr>
                  <w:sdtEndPr/>
                  <w:sdtContent>
                    <w:r w:rsidR="00F625CF" w:rsidRPr="00A1319F"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  <w:lang w:eastAsia="ru-RU"/>
                      </w:rPr>
                      <w:t>40702810610001647492</w:t>
                    </w:r>
                  </w:sdtContent>
                </w:sdt>
                <w:r w:rsidR="00F625CF" w:rsidRPr="00D908C4"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  <w:t xml:space="preserve"> </w:t>
                </w:r>
              </w:sdtContent>
            </w:sdt>
          </w:p>
          <w:p w:rsidR="00DA6022" w:rsidRPr="00A1319F" w:rsidRDefault="00DA6022" w:rsidP="00A131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31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Кор/</w:t>
            </w:r>
            <w:proofErr w:type="spellStart"/>
            <w:r w:rsidRPr="00A131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сч</w:t>
            </w:r>
            <w:proofErr w:type="spellEnd"/>
            <w:r w:rsidRPr="00A131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sdt>
              <w:sdtP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id w:val="1246841990"/>
                <w:placeholder>
                  <w:docPart w:val="BD54C1006834442986BF5B1A721D02A0"/>
                </w:placeholder>
              </w:sdtPr>
              <w:sdtEndPr/>
              <w:sdtContent>
                <w:r w:rsidR="00F625CF" w:rsidRPr="00A1319F"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  <w:t xml:space="preserve"> </w:t>
                </w:r>
                <w:sdt>
                  <w:sdt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alias w:val="{%Генератор.Отправитель.КорСчет%}"/>
                    <w:tag w:val="tensor_te_exp:7b25d093d0b5d0bdd0b5d180d0b0d182d0bed1802ed09ed182d0bfd180d0b0d0b2d0b8d182d0b5d0bbd18c2ed09ad0bed180d0a1d187d0b5d182257d"/>
                    <w:id w:val="88512251"/>
                  </w:sdtPr>
                  <w:sdtEndPr/>
                  <w:sdtContent>
                    <w:r w:rsidR="00F625CF" w:rsidRPr="00A1319F"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  <w:lang w:eastAsia="ru-RU"/>
                      </w:rPr>
                      <w:t>30101810145250000974</w:t>
                    </w:r>
                  </w:sdtContent>
                </w:sdt>
                <w:r w:rsidR="00F625CF" w:rsidRPr="00D908C4"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  <w:t xml:space="preserve"> </w:t>
                </w:r>
              </w:sdtContent>
            </w:sdt>
          </w:p>
          <w:p w:rsidR="00DA6022" w:rsidRPr="00A1319F" w:rsidRDefault="00DA6022" w:rsidP="00A131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31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БИК:</w:t>
            </w:r>
            <w:sdt>
              <w:sdtP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id w:val="1865950140"/>
                <w:placeholder>
                  <w:docPart w:val="BD54C1006834442986BF5B1A721D02A0"/>
                </w:placeholder>
              </w:sdtPr>
              <w:sdtEndPr/>
              <w:sdtContent>
                <w:r w:rsidR="003117BC" w:rsidRPr="00A1319F"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  <w:t xml:space="preserve"> </w:t>
                </w:r>
                <w:sdt>
                  <w:sdt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alias w:val="{%Генератор.Отправитель.БИК%}"/>
                    <w:tag w:val="tensor_te_exp:7b25d093d0b5d0bdd0b5d180d0b0d182d0bed1802ed09ed182d0bfd180d0b0d0b2d0b8d182d0b5d0bbd18c2ed091d098d09a257d"/>
                    <w:id w:val="-889422931"/>
                  </w:sdtPr>
                  <w:sdtEndPr/>
                  <w:sdtContent>
                    <w:r w:rsidR="003117BC" w:rsidRPr="00A1319F"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  <w:lang w:eastAsia="ru-RU"/>
                      </w:rPr>
                      <w:t>044525974</w:t>
                    </w:r>
                  </w:sdtContent>
                </w:sdt>
                <w:r w:rsidR="003117BC" w:rsidRPr="00A1319F"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  <w:t xml:space="preserve"> </w:t>
                </w:r>
              </w:sdtContent>
            </w:sdt>
          </w:p>
          <w:p w:rsidR="00DA6022" w:rsidRPr="00A1319F" w:rsidRDefault="00DA6022" w:rsidP="00A131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31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Банк: </w:t>
            </w:r>
            <w:sdt>
              <w:sdtP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id w:val="-359971192"/>
                <w:placeholder>
                  <w:docPart w:val="BD54C1006834442986BF5B1A721D02A0"/>
                </w:placeholder>
              </w:sdtPr>
              <w:sdtEndPr/>
              <w:sdtContent>
                <w:sdt>
                  <w:sdt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alias w:val="{%Генератор.Отправитель.НаимБанк%}"/>
                    <w:tag w:val="tensor_te_exp:7b25d093d0b5d0bdd0b5d180d0b0d182d0bed1802ed09ed182d0bfd180d0b0d0b2d0b8d182d0b5d0bbd18c2ed09dd0b0d0b8d0bcd091d0b0d0bdd0ba257d"/>
                    <w:id w:val="1684783776"/>
                  </w:sdtPr>
                  <w:sdtEndPr/>
                  <w:sdtContent>
                    <w:r w:rsidR="00915F52" w:rsidRPr="00A1319F"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  <w:lang w:eastAsia="ru-RU"/>
                      </w:rPr>
                      <w:t>АО «</w:t>
                    </w:r>
                    <w:proofErr w:type="spellStart"/>
                    <w:r w:rsidR="00915F52" w:rsidRPr="00A1319F"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  <w:lang w:eastAsia="ru-RU"/>
                      </w:rPr>
                      <w:t>ТБанк</w:t>
                    </w:r>
                    <w:proofErr w:type="spellEnd"/>
                    <w:r w:rsidR="00915F52" w:rsidRPr="00A1319F"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  <w:lang w:eastAsia="ru-RU"/>
                      </w:rPr>
                      <w:t>» 127287, г. Москва, ул. Хуторская 2-я, д.38А, стр. 26</w:t>
                    </w:r>
                  </w:sdtContent>
                </w:sdt>
                <w:r w:rsidR="003117BC" w:rsidRPr="00D908C4"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  <w:t xml:space="preserve"> </w:t>
                </w:r>
              </w:sdtContent>
            </w:sdt>
          </w:p>
          <w:p w:rsidR="00DA6022" w:rsidRPr="00A1319F" w:rsidRDefault="00DA6022" w:rsidP="00A131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DA6022" w:rsidRPr="00A1319F" w:rsidRDefault="00AD00A3" w:rsidP="00A131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sdt>
              <w:sdtP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id w:val="-1786880309"/>
                <w:placeholder>
                  <w:docPart w:val="BD54C1006834442986BF5B1A721D02A0"/>
                </w:placeholder>
              </w:sdtPr>
              <w:sdtEndPr/>
              <w:sdtContent>
                <w:r w:rsidR="001B5425" w:rsidRPr="00A1319F"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  <w:t>Генеральный директор</w:t>
                </w:r>
                <w:r w:rsidR="00DA6022" w:rsidRPr="00A1319F"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  <w:t>:</w:t>
                </w:r>
              </w:sdtContent>
            </w:sdt>
          </w:p>
          <w:p w:rsidR="00DA6022" w:rsidRPr="00A1319F" w:rsidRDefault="00DA6022" w:rsidP="00A131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DA6022" w:rsidRDefault="00DA6022" w:rsidP="00A131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08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_____________________/</w:t>
            </w:r>
            <w:r w:rsidR="001B54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Анохин И.М.</w:t>
            </w:r>
            <w:r w:rsidRPr="00D908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</w:p>
          <w:p w:rsidR="00DA6022" w:rsidRPr="00D908C4" w:rsidRDefault="00DA6022" w:rsidP="00A131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31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М.П.</w:t>
            </w:r>
          </w:p>
        </w:tc>
      </w:tr>
    </w:tbl>
    <w:p w:rsidR="00B06154" w:rsidRPr="000F0FE2" w:rsidRDefault="00B06154" w:rsidP="00B06154">
      <w:pPr>
        <w:spacing w:after="0" w:line="240" w:lineRule="auto"/>
        <w:outlineLvl w:val="0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sectPr w:rsidR="00B06154" w:rsidRPr="000F0FE2" w:rsidSect="00DA6022">
          <w:headerReference w:type="default" r:id="rId8"/>
          <w:headerReference w:type="first" r:id="rId9"/>
          <w:footnotePr>
            <w:numRestart w:val="eachPage"/>
          </w:footnotePr>
          <w:pgSz w:w="11906" w:h="16838"/>
          <w:pgMar w:top="567" w:right="849" w:bottom="851" w:left="1134" w:header="426" w:footer="709" w:gutter="0"/>
          <w:cols w:space="708"/>
          <w:titlePg/>
          <w:docGrid w:linePitch="360"/>
        </w:sectPr>
      </w:pPr>
    </w:p>
    <w:p w:rsidR="0062693D" w:rsidRPr="00D908C4" w:rsidRDefault="00376D28" w:rsidP="0062693D">
      <w:pPr>
        <w:spacing w:after="0" w:line="240" w:lineRule="auto"/>
        <w:ind w:firstLine="4536"/>
        <w:jc w:val="right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F0FE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ab/>
      </w:r>
      <w:r w:rsidRPr="000F0FE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ab/>
      </w:r>
      <w:bookmarkStart w:id="3" w:name="_Hlk139460353"/>
      <w:r w:rsidR="0062693D" w:rsidRPr="00D908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Приложение № 1</w:t>
      </w:r>
    </w:p>
    <w:p w:rsidR="0062693D" w:rsidRPr="00D908C4" w:rsidRDefault="0062693D" w:rsidP="0062693D">
      <w:pPr>
        <w:spacing w:after="0" w:line="240" w:lineRule="auto"/>
        <w:ind w:firstLine="4536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0FE2">
        <w:rPr>
          <w:rFonts w:ascii="Times New Roman" w:eastAsia="Times New Roman" w:hAnsi="Times New Roman" w:cs="Times New Roman"/>
          <w:sz w:val="24"/>
          <w:szCs w:val="24"/>
          <w:lang w:eastAsia="ru-RU"/>
        </w:rPr>
        <w:t>к Договору поставки №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F0FE2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 - _____/2</w:t>
      </w:r>
      <w:r w:rsidRPr="00D908C4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</w:p>
    <w:p w:rsidR="0062693D" w:rsidRPr="000F0FE2" w:rsidRDefault="0062693D" w:rsidP="0062693D">
      <w:pPr>
        <w:spacing w:after="0" w:line="240" w:lineRule="auto"/>
        <w:ind w:firstLine="4536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0FE2">
        <w:rPr>
          <w:rFonts w:ascii="Times New Roman" w:eastAsia="Times New Roman" w:hAnsi="Times New Roman" w:cs="Times New Roman"/>
          <w:sz w:val="24"/>
          <w:szCs w:val="24"/>
          <w:lang w:eastAsia="ru-RU"/>
        </w:rPr>
        <w:t>от «_____»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_____________</w:t>
      </w:r>
      <w:r w:rsidRPr="00D908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2025</w:t>
      </w:r>
      <w:r w:rsidRPr="000F0F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г.</w:t>
      </w:r>
    </w:p>
    <w:p w:rsidR="0062693D" w:rsidRPr="000F0FE2" w:rsidRDefault="0062693D" w:rsidP="0062693D">
      <w:pPr>
        <w:spacing w:after="0" w:line="240" w:lineRule="auto"/>
        <w:ind w:firstLine="4536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0F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между </w:t>
      </w:r>
      <w:r w:rsidR="001B5425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="00D92EB8">
        <w:rPr>
          <w:rFonts w:ascii="Times New Roman" w:eastAsia="Times New Roman" w:hAnsi="Times New Roman" w:cs="Times New Roman"/>
          <w:sz w:val="24"/>
          <w:szCs w:val="24"/>
          <w:lang w:eastAsia="ru-RU"/>
        </w:rPr>
        <w:t>О «</w:t>
      </w:r>
      <w:r w:rsidR="001B5425">
        <w:rPr>
          <w:rFonts w:ascii="Times New Roman" w:eastAsia="Times New Roman" w:hAnsi="Times New Roman" w:cs="Times New Roman"/>
          <w:sz w:val="24"/>
          <w:szCs w:val="24"/>
          <w:lang w:eastAsia="ru-RU"/>
        </w:rPr>
        <w:t>ОЭЗ ППТ АЛАБУГА</w:t>
      </w:r>
      <w:r w:rsidR="00D92E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 </w:t>
      </w:r>
      <w:r w:rsidRPr="000F0FE2">
        <w:rPr>
          <w:rFonts w:ascii="Times New Roman" w:eastAsia="Times New Roman" w:hAnsi="Times New Roman" w:cs="Times New Roman"/>
          <w:sz w:val="24"/>
          <w:szCs w:val="24"/>
          <w:lang w:eastAsia="ru-RU"/>
        </w:rPr>
        <w:t>(Покупатель) и</w:t>
      </w:r>
    </w:p>
    <w:p w:rsidR="0062693D" w:rsidRPr="000F0FE2" w:rsidRDefault="0062693D" w:rsidP="0062693D">
      <w:pPr>
        <w:spacing w:after="0" w:line="240" w:lineRule="auto"/>
        <w:ind w:firstLine="4536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0F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792D6B">
        <w:rPr>
          <w:rFonts w:ascii="Times New Roman" w:eastAsia="Times New Roman" w:hAnsi="Times New Roman" w:cs="Times New Roman"/>
          <w:sz w:val="24"/>
          <w:szCs w:val="24"/>
          <w:lang w:eastAsia="ru-RU"/>
        </w:rPr>
        <w:t>ООО «Гудрон»</w:t>
      </w:r>
      <w:r w:rsidRPr="000F0F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(Поставщик)</w:t>
      </w:r>
    </w:p>
    <w:p w:rsidR="0062693D" w:rsidRPr="000F0FE2" w:rsidRDefault="0062693D" w:rsidP="0062693D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F0FE2" w:rsidRPr="000F0FE2" w:rsidRDefault="000F0FE2" w:rsidP="0062693D">
      <w:pPr>
        <w:spacing w:before="20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0F0FE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СПЕЦИФИКАЦИЯ</w:t>
      </w:r>
      <w:r w:rsidR="0062693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№ </w:t>
      </w:r>
      <w:r w:rsidR="00792D6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1</w:t>
      </w:r>
    </w:p>
    <w:p w:rsidR="000F0FE2" w:rsidRPr="000F0FE2" w:rsidRDefault="00911F94" w:rsidP="00911F94">
      <w:pPr>
        <w:pStyle w:val="af3"/>
        <w:tabs>
          <w:tab w:val="left" w:pos="0"/>
        </w:tabs>
        <w:spacing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 </w:t>
      </w:r>
      <w:r w:rsidR="000F0FE2" w:rsidRPr="000F0F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Номенклатура, характеристика, количество и цена поставляемого Товара: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0"/>
        <w:gridCol w:w="2543"/>
        <w:gridCol w:w="726"/>
        <w:gridCol w:w="675"/>
        <w:gridCol w:w="1796"/>
        <w:gridCol w:w="2060"/>
        <w:gridCol w:w="1503"/>
      </w:tblGrid>
      <w:tr w:rsidR="00911F94" w:rsidRPr="000F0FE2" w:rsidTr="001B5425">
        <w:trPr>
          <w:trHeight w:val="1104"/>
        </w:trPr>
        <w:tc>
          <w:tcPr>
            <w:tcW w:w="308" w:type="pct"/>
            <w:shd w:val="clear" w:color="auto" w:fill="auto"/>
            <w:vAlign w:val="center"/>
            <w:hideMark/>
          </w:tcPr>
          <w:p w:rsidR="00911F94" w:rsidRPr="000F0FE2" w:rsidRDefault="00911F94" w:rsidP="00911F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0F0FE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1283" w:type="pct"/>
            <w:shd w:val="clear" w:color="auto" w:fill="auto"/>
            <w:vAlign w:val="center"/>
            <w:hideMark/>
          </w:tcPr>
          <w:p w:rsidR="00911F94" w:rsidRPr="000F0FE2" w:rsidRDefault="00911F94" w:rsidP="003739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0F0FE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Наименование Товара</w:t>
            </w:r>
          </w:p>
        </w:tc>
        <w:tc>
          <w:tcPr>
            <w:tcW w:w="366" w:type="pct"/>
            <w:shd w:val="clear" w:color="auto" w:fill="auto"/>
            <w:vAlign w:val="center"/>
            <w:hideMark/>
          </w:tcPr>
          <w:p w:rsidR="00911F94" w:rsidRPr="000F0FE2" w:rsidRDefault="00911F94" w:rsidP="003739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0F0FE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Кол-во</w:t>
            </w:r>
          </w:p>
        </w:tc>
        <w:tc>
          <w:tcPr>
            <w:tcW w:w="340" w:type="pct"/>
            <w:shd w:val="clear" w:color="auto" w:fill="auto"/>
            <w:vAlign w:val="center"/>
            <w:hideMark/>
          </w:tcPr>
          <w:p w:rsidR="00911F94" w:rsidRPr="000F0FE2" w:rsidRDefault="00911F94" w:rsidP="003739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0F0FE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Ед.</w:t>
            </w:r>
          </w:p>
          <w:p w:rsidR="00911F94" w:rsidRPr="000F0FE2" w:rsidRDefault="00911F94" w:rsidP="003739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0F0FE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изм.</w:t>
            </w:r>
          </w:p>
        </w:tc>
        <w:tc>
          <w:tcPr>
            <w:tcW w:w="906" w:type="pct"/>
            <w:shd w:val="clear" w:color="auto" w:fill="auto"/>
            <w:vAlign w:val="center"/>
            <w:hideMark/>
          </w:tcPr>
          <w:p w:rsidR="00911F94" w:rsidRPr="000F0FE2" w:rsidRDefault="00911F94" w:rsidP="003739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Цена за 1 ед., </w:t>
            </w:r>
            <w:r w:rsidRPr="00911F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руб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039" w:type="pct"/>
            <w:shd w:val="clear" w:color="auto" w:fill="auto"/>
            <w:vAlign w:val="center"/>
            <w:hideMark/>
          </w:tcPr>
          <w:p w:rsidR="00911F94" w:rsidRPr="00911F94" w:rsidRDefault="00911F94" w:rsidP="003739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11F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Сумма,</w:t>
            </w:r>
          </w:p>
          <w:p w:rsidR="00911F94" w:rsidRPr="00911F94" w:rsidRDefault="00911F94" w:rsidP="003739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911F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руб.</w:t>
            </w:r>
          </w:p>
        </w:tc>
        <w:tc>
          <w:tcPr>
            <w:tcW w:w="758" w:type="pct"/>
            <w:vAlign w:val="center"/>
          </w:tcPr>
          <w:p w:rsidR="00911F94" w:rsidRPr="000F0FE2" w:rsidRDefault="00911F94" w:rsidP="00A131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F0F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Срок поставки Товара</w:t>
            </w:r>
          </w:p>
        </w:tc>
      </w:tr>
      <w:tr w:rsidR="000F0FE2" w:rsidRPr="000F0FE2" w:rsidTr="00A1319F">
        <w:trPr>
          <w:trHeight w:val="525"/>
        </w:trPr>
        <w:tc>
          <w:tcPr>
            <w:tcW w:w="308" w:type="pct"/>
            <w:shd w:val="clear" w:color="auto" w:fill="auto"/>
            <w:vAlign w:val="center"/>
          </w:tcPr>
          <w:p w:rsidR="000F0FE2" w:rsidRPr="00A1319F" w:rsidRDefault="000F0FE2" w:rsidP="00A131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131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283" w:type="pct"/>
            <w:shd w:val="clear" w:color="auto" w:fill="auto"/>
            <w:vAlign w:val="center"/>
          </w:tcPr>
          <w:p w:rsidR="000F0FE2" w:rsidRPr="00A1319F" w:rsidRDefault="00AD00A3" w:rsidP="00A1319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alias w:val="{%Генератор.ТабличныеДанные.Наименование%}"/>
                <w:tag w:val="tensor_te_exp:7b25d093d0b5d0bdd0b5d180d0b0d182d0bed1802ed0a2d0b0d0b1d0bbd0b8d187d0bdd18bd0b5d094d0b0d0bdd0bdd18bd0b52ed09dd0b0d0b8d0bcd0b5d0bdd0bed0b2d0b0d0bdd0b8d0b5257d"/>
                <w:id w:val="-1281567053"/>
              </w:sdtPr>
              <w:sdtEndPr/>
              <w:sdtContent>
                <w:proofErr w:type="spellStart"/>
                <w:r w:rsidR="006F5338" w:rsidRPr="00A1319F">
                  <w:rPr>
                    <w:rFonts w:ascii="Times New Roman" w:hAnsi="Times New Roman" w:cs="Times New Roman"/>
                    <w:sz w:val="24"/>
                    <w:szCs w:val="24"/>
                    <w:lang w:val="en-US"/>
                  </w:rPr>
                  <w:t>Регулятор</w:t>
                </w:r>
                <w:proofErr w:type="spellEnd"/>
                <w:r w:rsidR="006F5338" w:rsidRPr="00A1319F">
                  <w:rPr>
                    <w:rFonts w:ascii="Times New Roman" w:hAnsi="Times New Roman" w:cs="Times New Roman"/>
                    <w:sz w:val="24"/>
                    <w:szCs w:val="24"/>
                    <w:lang w:val="en-US"/>
                  </w:rPr>
                  <w:t xml:space="preserve"> </w:t>
                </w:r>
                <w:proofErr w:type="spellStart"/>
                <w:r w:rsidR="006F5338" w:rsidRPr="00A1319F">
                  <w:rPr>
                    <w:rFonts w:ascii="Times New Roman" w:hAnsi="Times New Roman" w:cs="Times New Roman"/>
                    <w:sz w:val="24"/>
                    <w:szCs w:val="24"/>
                    <w:lang w:val="en-US"/>
                  </w:rPr>
                  <w:t>скорости</w:t>
                </w:r>
                <w:proofErr w:type="spellEnd"/>
                <w:r w:rsidR="006F5338" w:rsidRPr="00A1319F">
                  <w:rPr>
                    <w:rFonts w:ascii="Times New Roman" w:hAnsi="Times New Roman" w:cs="Times New Roman"/>
                    <w:sz w:val="24"/>
                    <w:szCs w:val="24"/>
                    <w:lang w:val="en-US"/>
                  </w:rPr>
                  <w:t xml:space="preserve"> GD80V1</w:t>
                </w:r>
                <w:r w:rsidR="003A7ECA" w:rsidRPr="00A1319F">
                  <w:rPr>
                    <w:rFonts w:ascii="Times New Roman" w:hAnsi="Times New Roman" w:cs="Times New Roman"/>
                    <w:sz w:val="24"/>
                    <w:szCs w:val="24"/>
                  </w:rPr>
                  <w:t xml:space="preserve"> </w:t>
                </w:r>
                <w:r w:rsidR="003A7ECA" w:rsidRPr="00A1319F">
                  <w:rPr>
                    <w:rFonts w:ascii="Times New Roman" w:hAnsi="Times New Roman" w:cs="Times New Roman"/>
                    <w:sz w:val="24"/>
                    <w:szCs w:val="24"/>
                    <w:lang w:val="en-US"/>
                  </w:rPr>
                  <w:t>4in1</w:t>
                </w:r>
              </w:sdtContent>
            </w:sdt>
          </w:p>
        </w:tc>
        <w:tc>
          <w:tcPr>
            <w:tcW w:w="366" w:type="pct"/>
            <w:shd w:val="clear" w:color="auto" w:fill="auto"/>
            <w:vAlign w:val="center"/>
          </w:tcPr>
          <w:p w:rsidR="000F0FE2" w:rsidRPr="00A1319F" w:rsidRDefault="003A7ECA" w:rsidP="00A131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131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340" w:type="pct"/>
            <w:shd w:val="clear" w:color="auto" w:fill="auto"/>
            <w:vAlign w:val="center"/>
          </w:tcPr>
          <w:p w:rsidR="000F0FE2" w:rsidRPr="00A1319F" w:rsidRDefault="00AF0156" w:rsidP="00A131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131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шт.</w:t>
            </w:r>
          </w:p>
        </w:tc>
        <w:tc>
          <w:tcPr>
            <w:tcW w:w="906" w:type="pct"/>
            <w:shd w:val="clear" w:color="auto" w:fill="auto"/>
            <w:vAlign w:val="center"/>
          </w:tcPr>
          <w:p w:rsidR="000F0FE2" w:rsidRPr="00A1319F" w:rsidRDefault="003A7ECA" w:rsidP="00A1319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319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24 7</w:t>
            </w:r>
            <w:r w:rsidR="00AF0156" w:rsidRPr="00A1319F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</w:tc>
        <w:tc>
          <w:tcPr>
            <w:tcW w:w="1039" w:type="pct"/>
            <w:shd w:val="clear" w:color="auto" w:fill="auto"/>
            <w:vAlign w:val="center"/>
          </w:tcPr>
          <w:p w:rsidR="000F0FE2" w:rsidRPr="00A1319F" w:rsidRDefault="00A1319F" w:rsidP="00A1319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319F">
              <w:rPr>
                <w:rFonts w:ascii="Times New Roman" w:hAnsi="Times New Roman" w:cs="Times New Roman"/>
                <w:sz w:val="24"/>
                <w:szCs w:val="24"/>
              </w:rPr>
              <w:t>247 000,</w:t>
            </w:r>
            <w:r w:rsidR="003A7ECA" w:rsidRPr="00A1319F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758" w:type="pct"/>
            <w:vAlign w:val="center"/>
          </w:tcPr>
          <w:p w:rsidR="000F0FE2" w:rsidRPr="00A1319F" w:rsidRDefault="006C43E6" w:rsidP="00A1319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319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="00A1319F">
              <w:rPr>
                <w:rFonts w:ascii="Times New Roman" w:hAnsi="Times New Roman" w:cs="Times New Roman"/>
                <w:sz w:val="24"/>
                <w:szCs w:val="24"/>
              </w:rPr>
              <w:t xml:space="preserve"> рабочих дней</w:t>
            </w:r>
          </w:p>
        </w:tc>
      </w:tr>
      <w:tr w:rsidR="000F0FE2" w:rsidRPr="000F0FE2" w:rsidTr="00A1319F">
        <w:trPr>
          <w:trHeight w:val="525"/>
        </w:trPr>
        <w:tc>
          <w:tcPr>
            <w:tcW w:w="308" w:type="pct"/>
            <w:shd w:val="clear" w:color="auto" w:fill="auto"/>
            <w:vAlign w:val="center"/>
          </w:tcPr>
          <w:p w:rsidR="000F0FE2" w:rsidRPr="00A1319F" w:rsidRDefault="000F0FE2" w:rsidP="00A131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131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283" w:type="pct"/>
            <w:shd w:val="clear" w:color="auto" w:fill="auto"/>
            <w:vAlign w:val="center"/>
          </w:tcPr>
          <w:p w:rsidR="000F0FE2" w:rsidRPr="00A1319F" w:rsidRDefault="003A7ECA" w:rsidP="00A1319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1319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Регулятор</w:t>
            </w:r>
            <w:proofErr w:type="spellEnd"/>
            <w:r w:rsidRPr="00A1319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1319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скорости</w:t>
            </w:r>
            <w:proofErr w:type="spellEnd"/>
            <w:r w:rsidRPr="00A1319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GD100V</w:t>
            </w:r>
            <w:r w:rsidRPr="00A1319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A1319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4in1</w:t>
            </w:r>
          </w:p>
        </w:tc>
        <w:tc>
          <w:tcPr>
            <w:tcW w:w="366" w:type="pct"/>
            <w:shd w:val="clear" w:color="auto" w:fill="auto"/>
            <w:vAlign w:val="center"/>
          </w:tcPr>
          <w:p w:rsidR="000F0FE2" w:rsidRPr="00A1319F" w:rsidRDefault="003A7ECA" w:rsidP="00A131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131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340" w:type="pct"/>
            <w:shd w:val="clear" w:color="auto" w:fill="auto"/>
            <w:vAlign w:val="center"/>
          </w:tcPr>
          <w:p w:rsidR="000F0FE2" w:rsidRPr="00A1319F" w:rsidRDefault="00AF0156" w:rsidP="00A131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131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шт.</w:t>
            </w:r>
          </w:p>
        </w:tc>
        <w:tc>
          <w:tcPr>
            <w:tcW w:w="906" w:type="pct"/>
            <w:shd w:val="clear" w:color="auto" w:fill="auto"/>
            <w:vAlign w:val="center"/>
          </w:tcPr>
          <w:p w:rsidR="000F0FE2" w:rsidRPr="00A1319F" w:rsidRDefault="003A7ECA" w:rsidP="00A1319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319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AF0156" w:rsidRPr="00A1319F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A1319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AF0156" w:rsidRPr="00A1319F">
              <w:rPr>
                <w:rFonts w:ascii="Times New Roman" w:hAnsi="Times New Roman" w:cs="Times New Roman"/>
                <w:sz w:val="24"/>
                <w:szCs w:val="24"/>
              </w:rPr>
              <w:t>900.00</w:t>
            </w:r>
          </w:p>
        </w:tc>
        <w:tc>
          <w:tcPr>
            <w:tcW w:w="1039" w:type="pct"/>
            <w:shd w:val="clear" w:color="auto" w:fill="auto"/>
            <w:vAlign w:val="center"/>
          </w:tcPr>
          <w:p w:rsidR="000F0FE2" w:rsidRPr="00A1319F" w:rsidRDefault="003A7ECA" w:rsidP="00A1319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319F">
              <w:rPr>
                <w:rFonts w:ascii="Times New Roman" w:hAnsi="Times New Roman" w:cs="Times New Roman"/>
                <w:sz w:val="24"/>
                <w:szCs w:val="24"/>
              </w:rPr>
              <w:t>199</w:t>
            </w:r>
            <w:r w:rsidR="00A1319F" w:rsidRPr="00A1319F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Pr="00A1319F">
              <w:rPr>
                <w:rFonts w:ascii="Times New Roman" w:hAnsi="Times New Roman" w:cs="Times New Roman"/>
                <w:sz w:val="24"/>
                <w:szCs w:val="24"/>
              </w:rPr>
              <w:t>000</w:t>
            </w:r>
            <w:r w:rsidR="00A1319F" w:rsidRPr="00A1319F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AF0156" w:rsidRPr="00A1319F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758" w:type="pct"/>
            <w:vAlign w:val="center"/>
          </w:tcPr>
          <w:p w:rsidR="000F0FE2" w:rsidRPr="00A1319F" w:rsidRDefault="00A1319F" w:rsidP="00A1319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319F">
              <w:rPr>
                <w:rFonts w:ascii="Times New Roman" w:hAnsi="Times New Roman" w:cs="Times New Roman"/>
                <w:sz w:val="24"/>
                <w:szCs w:val="24"/>
              </w:rPr>
              <w:t>30 рабочих дней</w:t>
            </w:r>
          </w:p>
        </w:tc>
      </w:tr>
      <w:tr w:rsidR="006F5338" w:rsidRPr="006F5338" w:rsidTr="00A1319F">
        <w:trPr>
          <w:trHeight w:val="525"/>
        </w:trPr>
        <w:tc>
          <w:tcPr>
            <w:tcW w:w="308" w:type="pct"/>
            <w:shd w:val="clear" w:color="auto" w:fill="auto"/>
            <w:vAlign w:val="center"/>
          </w:tcPr>
          <w:p w:rsidR="006F5338" w:rsidRPr="00A1319F" w:rsidRDefault="006F5338" w:rsidP="00A131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131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283" w:type="pct"/>
            <w:shd w:val="clear" w:color="auto" w:fill="auto"/>
            <w:vAlign w:val="center"/>
          </w:tcPr>
          <w:p w:rsidR="006F5338" w:rsidRPr="00A1319F" w:rsidRDefault="006F5338" w:rsidP="00A1319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1319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Конфигуратор</w:t>
            </w:r>
            <w:proofErr w:type="spellEnd"/>
            <w:r w:rsidRPr="00A1319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GD ESC </w:t>
            </w:r>
            <w:proofErr w:type="spellStart"/>
            <w:r w:rsidRPr="00A1319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Config</w:t>
            </w:r>
            <w:proofErr w:type="spellEnd"/>
            <w:r w:rsidRPr="00A1319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&amp; Firmware Updater</w:t>
            </w:r>
            <w:r w:rsidR="003A7ECA" w:rsidRPr="00A1319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V2</w:t>
            </w:r>
          </w:p>
        </w:tc>
        <w:tc>
          <w:tcPr>
            <w:tcW w:w="366" w:type="pct"/>
            <w:shd w:val="clear" w:color="auto" w:fill="auto"/>
            <w:vAlign w:val="center"/>
          </w:tcPr>
          <w:p w:rsidR="006F5338" w:rsidRPr="00A1319F" w:rsidRDefault="00AF0156" w:rsidP="00A131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131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40" w:type="pct"/>
            <w:shd w:val="clear" w:color="auto" w:fill="auto"/>
            <w:vAlign w:val="center"/>
          </w:tcPr>
          <w:p w:rsidR="006F5338" w:rsidRPr="00A1319F" w:rsidRDefault="00AF0156" w:rsidP="00A131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A131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шт.</w:t>
            </w:r>
          </w:p>
        </w:tc>
        <w:tc>
          <w:tcPr>
            <w:tcW w:w="906" w:type="pct"/>
            <w:shd w:val="clear" w:color="auto" w:fill="auto"/>
            <w:vAlign w:val="center"/>
          </w:tcPr>
          <w:p w:rsidR="006F5338" w:rsidRPr="00A1319F" w:rsidRDefault="00AF0156" w:rsidP="00A1319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319F">
              <w:rPr>
                <w:rFonts w:ascii="Times New Roman" w:hAnsi="Times New Roman" w:cs="Times New Roman"/>
                <w:sz w:val="24"/>
                <w:szCs w:val="24"/>
              </w:rPr>
              <w:t>7500.00</w:t>
            </w:r>
          </w:p>
        </w:tc>
        <w:tc>
          <w:tcPr>
            <w:tcW w:w="1039" w:type="pct"/>
            <w:shd w:val="clear" w:color="auto" w:fill="auto"/>
            <w:vAlign w:val="center"/>
          </w:tcPr>
          <w:p w:rsidR="006F5338" w:rsidRPr="00A1319F" w:rsidRDefault="00A1319F" w:rsidP="00A1319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319F">
              <w:rPr>
                <w:rFonts w:ascii="Times New Roman" w:hAnsi="Times New Roman" w:cs="Times New Roman"/>
                <w:sz w:val="24"/>
                <w:szCs w:val="24"/>
              </w:rPr>
              <w:t>7 500,</w:t>
            </w:r>
            <w:r w:rsidR="00AF0156" w:rsidRPr="00A1319F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758" w:type="pct"/>
            <w:vAlign w:val="center"/>
          </w:tcPr>
          <w:p w:rsidR="006F5338" w:rsidRPr="00DF479C" w:rsidRDefault="00A1319F" w:rsidP="00A1319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1319F">
              <w:rPr>
                <w:rFonts w:ascii="Times New Roman" w:hAnsi="Times New Roman" w:cs="Times New Roman"/>
                <w:sz w:val="24"/>
                <w:szCs w:val="24"/>
              </w:rPr>
              <w:t>30 рабочих дней</w:t>
            </w:r>
          </w:p>
        </w:tc>
      </w:tr>
      <w:tr w:rsidR="00911F94" w:rsidRPr="000F0FE2" w:rsidTr="001B5425">
        <w:trPr>
          <w:trHeight w:val="340"/>
        </w:trPr>
        <w:tc>
          <w:tcPr>
            <w:tcW w:w="3203" w:type="pct"/>
            <w:gridSpan w:val="5"/>
            <w:shd w:val="clear" w:color="auto" w:fill="auto"/>
            <w:vAlign w:val="center"/>
          </w:tcPr>
          <w:p w:rsidR="00911F94" w:rsidRPr="000F0FE2" w:rsidRDefault="00911F94" w:rsidP="00911F9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0F0FE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ИТОГО:</w:t>
            </w:r>
          </w:p>
        </w:tc>
        <w:tc>
          <w:tcPr>
            <w:tcW w:w="1797" w:type="pct"/>
            <w:gridSpan w:val="2"/>
            <w:shd w:val="clear" w:color="auto" w:fill="auto"/>
            <w:vAlign w:val="center"/>
          </w:tcPr>
          <w:p w:rsidR="00911F94" w:rsidRPr="000F0FE2" w:rsidRDefault="003A7ECA" w:rsidP="003A7E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E64DC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453</w:t>
            </w:r>
            <w:r w:rsidR="00A1319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 </w:t>
            </w:r>
            <w:r w:rsidRPr="00E64DC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5</w:t>
            </w:r>
            <w:r w:rsidR="00A1319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00,</w:t>
            </w:r>
            <w:r w:rsidR="00AF0156" w:rsidRPr="00E64DC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00</w:t>
            </w:r>
          </w:p>
        </w:tc>
      </w:tr>
      <w:tr w:rsidR="00A1319F" w:rsidRPr="000F0FE2" w:rsidTr="00A1319F">
        <w:trPr>
          <w:trHeight w:val="340"/>
        </w:trPr>
        <w:tc>
          <w:tcPr>
            <w:tcW w:w="5000" w:type="pct"/>
            <w:gridSpan w:val="7"/>
            <w:shd w:val="clear" w:color="auto" w:fill="auto"/>
            <w:vAlign w:val="center"/>
          </w:tcPr>
          <w:p w:rsidR="00A1319F" w:rsidRPr="000F0FE2" w:rsidRDefault="00A1319F" w:rsidP="00911F9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НДС не облагается</w:t>
            </w:r>
          </w:p>
        </w:tc>
      </w:tr>
    </w:tbl>
    <w:p w:rsidR="000F0FE2" w:rsidRPr="000F0FE2" w:rsidRDefault="000F0FE2" w:rsidP="000F0FE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bookmarkEnd w:id="3"/>
    <w:p w:rsidR="000F0FE2" w:rsidRDefault="006F5338" w:rsidP="006F5338">
      <w:pPr>
        <w:spacing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57B0">
        <w:rPr>
          <w:rFonts w:ascii="Times New Roman" w:hAnsi="Times New Roman" w:cs="Times New Roman"/>
          <w:sz w:val="24"/>
          <w:szCs w:val="24"/>
        </w:rPr>
        <w:t xml:space="preserve">Общая цена </w:t>
      </w:r>
      <w:r w:rsidRPr="000F0FE2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настоящей Спецификации</w:t>
      </w:r>
      <w:r w:rsidRPr="002157B0">
        <w:rPr>
          <w:rFonts w:ascii="Times New Roman" w:hAnsi="Times New Roman" w:cs="Times New Roman"/>
          <w:sz w:val="24"/>
          <w:szCs w:val="24"/>
        </w:rPr>
        <w:t xml:space="preserve"> составляет</w:t>
      </w:r>
      <w:r w:rsidRPr="00286A0D">
        <w:rPr>
          <w:rFonts w:ascii="Times New Roman" w:hAnsi="Times New Roman" w:cs="Times New Roman"/>
          <w:sz w:val="24"/>
          <w:szCs w:val="24"/>
        </w:rPr>
        <w:t xml:space="preserve"> </w:t>
      </w:r>
      <w:r w:rsidR="003A7ECA" w:rsidRPr="00A1319F">
        <w:rPr>
          <w:rFonts w:ascii="Times New Roman" w:hAnsi="Times New Roman" w:cs="Times New Roman"/>
          <w:b/>
          <w:sz w:val="24"/>
          <w:szCs w:val="24"/>
        </w:rPr>
        <w:t>453 5</w:t>
      </w:r>
      <w:r w:rsidRPr="00A1319F">
        <w:rPr>
          <w:rFonts w:ascii="Times New Roman" w:hAnsi="Times New Roman" w:cs="Times New Roman"/>
          <w:b/>
          <w:sz w:val="24"/>
          <w:szCs w:val="24"/>
        </w:rPr>
        <w:t>00 (</w:t>
      </w:r>
      <w:r w:rsidR="003A7ECA" w:rsidRPr="00A1319F">
        <w:rPr>
          <w:rFonts w:ascii="Times New Roman" w:hAnsi="Times New Roman" w:cs="Times New Roman"/>
          <w:b/>
          <w:sz w:val="24"/>
          <w:szCs w:val="24"/>
        </w:rPr>
        <w:t>Четыреста</w:t>
      </w:r>
      <w:r w:rsidRPr="00A1319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A7ECA" w:rsidRPr="00A1319F">
        <w:rPr>
          <w:rFonts w:ascii="Times New Roman" w:hAnsi="Times New Roman" w:cs="Times New Roman"/>
          <w:b/>
          <w:sz w:val="24"/>
          <w:szCs w:val="24"/>
        </w:rPr>
        <w:t>пять</w:t>
      </w:r>
      <w:r w:rsidRPr="00A1319F">
        <w:rPr>
          <w:rFonts w:ascii="Times New Roman" w:hAnsi="Times New Roman" w:cs="Times New Roman"/>
          <w:b/>
          <w:sz w:val="24"/>
          <w:szCs w:val="24"/>
        </w:rPr>
        <w:t xml:space="preserve">десят </w:t>
      </w:r>
      <w:r w:rsidR="003A7ECA" w:rsidRPr="00A1319F">
        <w:rPr>
          <w:rFonts w:ascii="Times New Roman" w:hAnsi="Times New Roman" w:cs="Times New Roman"/>
          <w:b/>
          <w:sz w:val="24"/>
          <w:szCs w:val="24"/>
        </w:rPr>
        <w:t>три тысячи пя</w:t>
      </w:r>
      <w:r w:rsidRPr="00A1319F">
        <w:rPr>
          <w:rFonts w:ascii="Times New Roman" w:hAnsi="Times New Roman" w:cs="Times New Roman"/>
          <w:b/>
          <w:sz w:val="24"/>
          <w:szCs w:val="24"/>
        </w:rPr>
        <w:t>тьсот) рублей 00</w:t>
      </w:r>
      <w:r w:rsidR="00A1319F" w:rsidRPr="00A1319F">
        <w:rPr>
          <w:rFonts w:ascii="Times New Roman" w:hAnsi="Times New Roman" w:cs="Times New Roman"/>
          <w:b/>
          <w:sz w:val="24"/>
          <w:szCs w:val="24"/>
        </w:rPr>
        <w:t xml:space="preserve"> копеек без НДС</w:t>
      </w:r>
      <w:r w:rsidRPr="002157B0">
        <w:rPr>
          <w:rFonts w:ascii="Times New Roman" w:hAnsi="Times New Roman" w:cs="Times New Roman"/>
          <w:sz w:val="24"/>
          <w:szCs w:val="24"/>
        </w:rPr>
        <w:t>. Применение НДС в соответствии с настоящим Договором не предусмотрено на основании статьи 145 Налогового кодекса Российской Федерации, так как Поставщик применяет упрощённую систему налогообложения (УСН)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F0FE2" w:rsidRPr="000F0FE2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Указанная цена является фиксированной и изменению не подлежит. В указанную цену входят транспортные и все иные расходы Поставщика, необходимые для исполнения обязательств по Договору и Спецификации.</w:t>
      </w:r>
    </w:p>
    <w:p w:rsidR="0062693D" w:rsidRPr="000F0FE2" w:rsidRDefault="008A2272" w:rsidP="0062693D">
      <w:pPr>
        <w:pStyle w:val="af3"/>
        <w:spacing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="0062693D" w:rsidRPr="000F0FE2">
        <w:rPr>
          <w:rFonts w:ascii="Times New Roman" w:eastAsia="Times New Roman" w:hAnsi="Times New Roman" w:cs="Times New Roman"/>
          <w:sz w:val="24"/>
          <w:szCs w:val="24"/>
          <w:lang w:eastAsia="ru-RU"/>
        </w:rPr>
        <w:t>. Способ доставки:</w:t>
      </w:r>
      <w:r w:rsidR="006C43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транспортной компанией </w:t>
      </w:r>
      <w:r w:rsidR="006C43E6" w:rsidRPr="00DF479C">
        <w:rPr>
          <w:rFonts w:ascii="Times New Roman" w:eastAsia="Times New Roman" w:hAnsi="Times New Roman" w:cs="Times New Roman"/>
          <w:sz w:val="24"/>
          <w:szCs w:val="24"/>
          <w:lang w:eastAsia="ru-RU"/>
        </w:rPr>
        <w:t>СДЭК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 счет Поставщика</w:t>
      </w:r>
      <w:r w:rsidR="0062693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2693D" w:rsidRDefault="008A2272" w:rsidP="0062693D">
      <w:pPr>
        <w:pStyle w:val="af3"/>
        <w:spacing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="0062693D" w:rsidRPr="000F0F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Место поставки: </w:t>
      </w:r>
      <w:proofErr w:type="spellStart"/>
      <w:r w:rsidR="0062693D" w:rsidRPr="000F0FE2">
        <w:rPr>
          <w:rFonts w:ascii="Times New Roman" w:eastAsia="Times New Roman" w:hAnsi="Times New Roman" w:cs="Times New Roman"/>
          <w:sz w:val="24"/>
          <w:szCs w:val="24"/>
          <w:lang w:eastAsia="ru-RU"/>
        </w:rPr>
        <w:t>Рес</w:t>
      </w:r>
      <w:proofErr w:type="spellEnd"/>
      <w:r w:rsidR="0062693D" w:rsidRPr="000F0F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Татарстан, г. Елабуга, ОЭЗ </w:t>
      </w:r>
      <w:r w:rsidR="00DF479C">
        <w:rPr>
          <w:rFonts w:ascii="Times New Roman" w:eastAsia="Times New Roman" w:hAnsi="Times New Roman" w:cs="Times New Roman"/>
          <w:sz w:val="24"/>
          <w:szCs w:val="24"/>
          <w:lang w:eastAsia="ru-RU"/>
        </w:rPr>
        <w:t>ППТ «</w:t>
      </w:r>
      <w:proofErr w:type="spellStart"/>
      <w:r w:rsidR="0062693D" w:rsidRPr="000F0FE2">
        <w:rPr>
          <w:rFonts w:ascii="Times New Roman" w:eastAsia="Times New Roman" w:hAnsi="Times New Roman" w:cs="Times New Roman"/>
          <w:sz w:val="24"/>
          <w:szCs w:val="24"/>
          <w:lang w:eastAsia="ru-RU"/>
        </w:rPr>
        <w:t>Алабуга</w:t>
      </w:r>
      <w:proofErr w:type="spellEnd"/>
      <w:r w:rsidR="00DF479C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="0062693D" w:rsidRPr="000F0F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DF479C">
        <w:rPr>
          <w:rFonts w:ascii="Times New Roman" w:eastAsia="Times New Roman" w:hAnsi="Times New Roman" w:cs="Times New Roman"/>
          <w:sz w:val="24"/>
          <w:szCs w:val="24"/>
          <w:lang w:eastAsia="ru-RU"/>
        </w:rPr>
        <w:t>ул. Ш</w:t>
      </w:r>
      <w:r w:rsidR="0062693D" w:rsidRPr="000F0F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-1, </w:t>
      </w:r>
      <w:r w:rsidR="00DF47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стр. </w:t>
      </w:r>
      <w:r w:rsidR="0062693D" w:rsidRPr="000F0FE2">
        <w:rPr>
          <w:rFonts w:ascii="Times New Roman" w:eastAsia="Times New Roman" w:hAnsi="Times New Roman" w:cs="Times New Roman"/>
          <w:sz w:val="24"/>
          <w:szCs w:val="24"/>
          <w:lang w:eastAsia="ru-RU"/>
        </w:rPr>
        <w:t>8/2</w:t>
      </w:r>
    </w:p>
    <w:p w:rsidR="0062693D" w:rsidRPr="00D908C4" w:rsidRDefault="008A2272" w:rsidP="0062693D">
      <w:pPr>
        <w:pStyle w:val="af3"/>
        <w:spacing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="006269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Страна происхождения Товара: </w:t>
      </w:r>
      <w:r w:rsidR="006C43E6" w:rsidRPr="00DF479C">
        <w:rPr>
          <w:rFonts w:ascii="Times New Roman" w:eastAsia="Times New Roman" w:hAnsi="Times New Roman" w:cs="Times New Roman"/>
          <w:sz w:val="24"/>
          <w:szCs w:val="24"/>
          <w:lang w:eastAsia="ru-RU"/>
        </w:rPr>
        <w:t>Россия</w:t>
      </w:r>
      <w:r w:rsidR="0062693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2693D" w:rsidRPr="000F0FE2" w:rsidRDefault="008A2272" w:rsidP="0062693D">
      <w:pPr>
        <w:pStyle w:val="af3"/>
        <w:spacing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="0062693D" w:rsidRPr="000F0FE2">
        <w:rPr>
          <w:rFonts w:ascii="Times New Roman" w:eastAsia="Times New Roman" w:hAnsi="Times New Roman" w:cs="Times New Roman"/>
          <w:sz w:val="24"/>
          <w:szCs w:val="24"/>
          <w:lang w:eastAsia="ru-RU"/>
        </w:rPr>
        <w:t>. Полнота спецификации:</w:t>
      </w:r>
    </w:p>
    <w:p w:rsidR="00DF479C" w:rsidRDefault="008A2272" w:rsidP="00573228">
      <w:pPr>
        <w:pStyle w:val="af3"/>
        <w:spacing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="0062693D" w:rsidRPr="000F0FE2">
        <w:rPr>
          <w:rFonts w:ascii="Times New Roman" w:eastAsia="Times New Roman" w:hAnsi="Times New Roman" w:cs="Times New Roman"/>
          <w:sz w:val="24"/>
          <w:szCs w:val="24"/>
          <w:lang w:eastAsia="ru-RU"/>
        </w:rPr>
        <w:t>.1. Настоящая Спецификация является неотъемлемой частью Договора, составлена и подписана в двух идентичных экземплярах, каждая из которых имеет одинаковую юридическую силу, по одному экземпляру для каждой Стороны.</w:t>
      </w:r>
    </w:p>
    <w:p w:rsidR="00BA21BE" w:rsidRPr="00DF479C" w:rsidRDefault="00DF479C" w:rsidP="00DF4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:rsidR="0062693D" w:rsidRPr="005964EC" w:rsidRDefault="008A2272" w:rsidP="0062693D">
      <w:pPr>
        <w:pStyle w:val="af3"/>
        <w:spacing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5</w:t>
      </w:r>
      <w:r w:rsidR="0062693D" w:rsidRPr="000F0FE2">
        <w:rPr>
          <w:rFonts w:ascii="Times New Roman" w:eastAsia="Times New Roman" w:hAnsi="Times New Roman" w:cs="Times New Roman"/>
          <w:sz w:val="24"/>
          <w:szCs w:val="24"/>
          <w:lang w:eastAsia="ru-RU"/>
        </w:rPr>
        <w:t>.2. Настоящая Спецификация вступает в силу с даты её подписания Сторонами, распространяет своё действие на фактические отношения Сторон, возникшие с даты указанной в титульных положениях («шапке») Спецификации.</w:t>
      </w:r>
    </w:p>
    <w:p w:rsidR="0062693D" w:rsidRPr="000F0FE2" w:rsidRDefault="0062693D" w:rsidP="0062693D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0F0FE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ПОДПИСИ СТОРОН:</w:t>
      </w:r>
    </w:p>
    <w:tbl>
      <w:tblPr>
        <w:tblW w:w="10065" w:type="dxa"/>
        <w:jc w:val="center"/>
        <w:tblLook w:val="01E0" w:firstRow="1" w:lastRow="1" w:firstColumn="1" w:lastColumn="1" w:noHBand="0" w:noVBand="0"/>
      </w:tblPr>
      <w:tblGrid>
        <w:gridCol w:w="5032"/>
        <w:gridCol w:w="5033"/>
      </w:tblGrid>
      <w:tr w:rsidR="0062693D" w:rsidRPr="000F0FE2" w:rsidTr="004C6C2F">
        <w:trPr>
          <w:jc w:val="center"/>
        </w:trPr>
        <w:tc>
          <w:tcPr>
            <w:tcW w:w="5032" w:type="dxa"/>
          </w:tcPr>
          <w:p w:rsidR="001B5425" w:rsidRPr="00234797" w:rsidRDefault="001B5425" w:rsidP="001B542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3479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Покупатель: </w:t>
            </w:r>
          </w:p>
          <w:p w:rsidR="001B5425" w:rsidRPr="00234797" w:rsidRDefault="001B5425" w:rsidP="001B542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347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АО «ОЭЗ ППТ «</w:t>
            </w:r>
            <w:proofErr w:type="spellStart"/>
            <w:r w:rsidRPr="002347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Алабуга</w:t>
            </w:r>
            <w:proofErr w:type="spellEnd"/>
            <w:r w:rsidRPr="002347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» </w:t>
            </w:r>
          </w:p>
          <w:p w:rsidR="0062693D" w:rsidRPr="00D908C4" w:rsidRDefault="0062693D" w:rsidP="004C6C2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  <w:p w:rsidR="001B5425" w:rsidRPr="00234797" w:rsidRDefault="001B5425" w:rsidP="001B542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47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Представитель по доверенности:</w:t>
            </w:r>
          </w:p>
          <w:p w:rsidR="001B5425" w:rsidRPr="00234797" w:rsidRDefault="001B5425" w:rsidP="001B542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1B5425" w:rsidRPr="00234797" w:rsidRDefault="001B5425" w:rsidP="001B542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4797">
              <w:rPr>
                <w:rFonts w:ascii="Times New Roman" w:hAnsi="Times New Roman" w:cs="Times New Roman"/>
                <w:sz w:val="24"/>
                <w:szCs w:val="24"/>
              </w:rPr>
              <w:t>_____________________/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Абдуллин И.А.</w:t>
            </w:r>
            <w:r w:rsidRPr="002347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</w:p>
          <w:p w:rsidR="001B5425" w:rsidRPr="00234797" w:rsidRDefault="001B5425" w:rsidP="001B542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47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М.П.</w:t>
            </w:r>
          </w:p>
          <w:p w:rsidR="001B5425" w:rsidRPr="00234797" w:rsidRDefault="001B5425" w:rsidP="001B542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1B5425" w:rsidRPr="00234797" w:rsidRDefault="001B5425" w:rsidP="001B542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47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Факт наличия согласования в системе  </w:t>
            </w:r>
          </w:p>
          <w:p w:rsidR="001B5425" w:rsidRPr="00234797" w:rsidRDefault="001B5425" w:rsidP="001B542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47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1С: «Документооборот» подтверждаю: </w:t>
            </w:r>
          </w:p>
          <w:p w:rsidR="001B5425" w:rsidRPr="00234797" w:rsidRDefault="001B5425" w:rsidP="001B542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47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  <w:p w:rsidR="0062693D" w:rsidRPr="000F0FE2" w:rsidRDefault="001B5425" w:rsidP="001B542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4797">
              <w:rPr>
                <w:rFonts w:ascii="Times New Roman" w:hAnsi="Times New Roman" w:cs="Times New Roman"/>
                <w:sz w:val="24"/>
                <w:szCs w:val="24"/>
              </w:rPr>
              <w:t>_____________________/</w:t>
            </w:r>
            <w:proofErr w:type="spellStart"/>
            <w:r w:rsidRPr="002347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Курылёва</w:t>
            </w:r>
            <w:proofErr w:type="spellEnd"/>
            <w:r w:rsidRPr="002347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Е.А./</w:t>
            </w:r>
          </w:p>
        </w:tc>
        <w:tc>
          <w:tcPr>
            <w:tcW w:w="5033" w:type="dxa"/>
          </w:tcPr>
          <w:p w:rsidR="0062693D" w:rsidRPr="000F0FE2" w:rsidRDefault="0062693D" w:rsidP="004C6C2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0F0FE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Поставщик: </w:t>
            </w:r>
          </w:p>
          <w:sdt>
            <w:sdt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id w:val="188424450"/>
              <w:placeholder>
                <w:docPart w:val="C38E09F8A85A4F0299027FA9CEE01989"/>
              </w:placeholder>
            </w:sdtPr>
            <w:sdtEndPr/>
            <w:sdtContent>
              <w:p w:rsidR="001B5425" w:rsidRDefault="001B5425" w:rsidP="001B5425">
                <w:pPr>
                  <w:autoSpaceDE w:val="0"/>
                  <w:autoSpaceDN w:val="0"/>
                  <w:adjustRightInd w:val="0"/>
                  <w:spacing w:after="0" w:line="240" w:lineRule="auto"/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  <w:lang w:eastAsia="ru-RU"/>
                  </w:rPr>
                </w:pPr>
                <w:r w:rsidRPr="00D908C4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>ООО «</w:t>
                </w:r>
                <w:r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>Гудрон</w:t>
                </w:r>
                <w:r w:rsidRPr="00D908C4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>»</w:t>
                </w:r>
              </w:p>
            </w:sdtContent>
          </w:sdt>
          <w:p w:rsidR="001B5425" w:rsidRPr="00D908C4" w:rsidRDefault="001B5425" w:rsidP="001B542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sdt>
              <w:sdtPr>
                <w:rPr>
                  <w:rFonts w:ascii="Times New Roman" w:eastAsia="Times New Roman" w:hAnsi="Times New Roman" w:cs="Times New Roman"/>
                  <w:bCs/>
                  <w:sz w:val="24"/>
                  <w:szCs w:val="24"/>
                  <w:lang w:eastAsia="ru-RU"/>
                </w:rPr>
                <w:id w:val="-1915161130"/>
                <w:placeholder>
                  <w:docPart w:val="831F772CCB244315BAE98BEDD031A241"/>
                </w:placeholder>
              </w:sdtPr>
              <w:sdtEndPr/>
              <w:sdtContent>
                <w:r>
                  <w:rPr>
                    <w:rFonts w:ascii="Times New Roman" w:hAnsi="Times New Roman" w:cs="Times New Roman"/>
                    <w:sz w:val="24"/>
                    <w:szCs w:val="24"/>
                  </w:rPr>
                  <w:t>Генеральный директор</w:t>
                </w:r>
                <w:r w:rsidRPr="00D908C4">
                  <w:rPr>
                    <w:rFonts w:ascii="Times New Roman" w:hAnsi="Times New Roman" w:cs="Times New Roman"/>
                    <w:sz w:val="24"/>
                    <w:szCs w:val="24"/>
                  </w:rPr>
                  <w:t>:</w:t>
                </w:r>
              </w:sdtContent>
            </w:sdt>
          </w:p>
          <w:p w:rsidR="001B5425" w:rsidRPr="00D908C4" w:rsidRDefault="001B5425" w:rsidP="001B542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  <w:p w:rsidR="001B5425" w:rsidRDefault="001B5425" w:rsidP="001B542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08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_____________________/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Анохин И.М.</w:t>
            </w:r>
            <w:r w:rsidRPr="00D908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</w:p>
          <w:p w:rsidR="0062693D" w:rsidRDefault="001B5425" w:rsidP="001B542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D908C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М.П.</w:t>
            </w:r>
          </w:p>
          <w:p w:rsidR="0062693D" w:rsidRPr="000F0FE2" w:rsidRDefault="0062693D" w:rsidP="004C6C2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0F0FE2" w:rsidRPr="000F0FE2" w:rsidRDefault="000F0FE2" w:rsidP="000F0FE2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F770E5" w:rsidRPr="008D3EFC" w:rsidRDefault="00F770E5" w:rsidP="000F0FE2">
      <w:pPr>
        <w:spacing w:after="0" w:line="240" w:lineRule="auto"/>
        <w:ind w:firstLine="4536"/>
        <w:jc w:val="right"/>
        <w:outlineLvl w:val="0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sectPr w:rsidR="00F770E5" w:rsidRPr="008D3EFC" w:rsidSect="0062693D">
      <w:headerReference w:type="default" r:id="rId10"/>
      <w:headerReference w:type="first" r:id="rId11"/>
      <w:pgSz w:w="11906" w:h="16838"/>
      <w:pgMar w:top="567" w:right="849" w:bottom="284" w:left="1134" w:header="426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D00A3" w:rsidRDefault="00AD00A3" w:rsidP="00A13DE8">
      <w:pPr>
        <w:spacing w:after="0" w:line="240" w:lineRule="auto"/>
      </w:pPr>
      <w:r>
        <w:separator/>
      </w:r>
    </w:p>
  </w:endnote>
  <w:endnote w:type="continuationSeparator" w:id="0">
    <w:p w:rsidR="00AD00A3" w:rsidRDefault="00AD00A3" w:rsidP="00A13D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G Times">
    <w:charset w:val="00"/>
    <w:family w:val="auto"/>
    <w:pitch w:val="default"/>
  </w:font>
  <w:font w:name="Antiqua">
    <w:altName w:val="Times New Roman"/>
    <w:charset w:val="00"/>
    <w:family w:val="auto"/>
    <w:pitch w:val="default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aramondNarrowC">
    <w:altName w:val="Courier New"/>
    <w:charset w:val="00"/>
    <w:family w:val="auto"/>
    <w:pitch w:val="default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Impact">
    <w:panose1 w:val="020B0806030902050204"/>
    <w:charset w:val="CC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D00A3" w:rsidRDefault="00AD00A3" w:rsidP="00A13DE8">
      <w:pPr>
        <w:spacing w:after="0" w:line="240" w:lineRule="auto"/>
      </w:pPr>
      <w:r>
        <w:separator/>
      </w:r>
    </w:p>
  </w:footnote>
  <w:footnote w:type="continuationSeparator" w:id="0">
    <w:p w:rsidR="00AD00A3" w:rsidRDefault="00AD00A3" w:rsidP="00A13D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70E5" w:rsidRDefault="00F770E5" w:rsidP="00DA6022">
    <w:pPr>
      <w:pStyle w:val="af5"/>
      <w:spacing w:after="120"/>
      <w:jc w:val="center"/>
    </w:pPr>
    <w:r w:rsidRPr="00DA6022">
      <w:rPr>
        <w:rFonts w:ascii="Times New Roman" w:hAnsi="Times New Roman" w:cs="Times New Roman"/>
        <w:sz w:val="24"/>
      </w:rPr>
      <w:fldChar w:fldCharType="begin"/>
    </w:r>
    <w:r w:rsidRPr="00DA6022">
      <w:rPr>
        <w:rFonts w:ascii="Times New Roman" w:hAnsi="Times New Roman" w:cs="Times New Roman"/>
        <w:sz w:val="24"/>
      </w:rPr>
      <w:instrText xml:space="preserve"> PAGE   \* MERGEFORMAT </w:instrText>
    </w:r>
    <w:r w:rsidRPr="00DA6022">
      <w:rPr>
        <w:rFonts w:ascii="Times New Roman" w:hAnsi="Times New Roman" w:cs="Times New Roman"/>
        <w:sz w:val="24"/>
      </w:rPr>
      <w:fldChar w:fldCharType="separate"/>
    </w:r>
    <w:r w:rsidR="005A123E">
      <w:rPr>
        <w:rFonts w:ascii="Times New Roman" w:hAnsi="Times New Roman" w:cs="Times New Roman"/>
        <w:noProof/>
        <w:sz w:val="24"/>
      </w:rPr>
      <w:t>3</w:t>
    </w:r>
    <w:r w:rsidRPr="00DA6022">
      <w:rPr>
        <w:rFonts w:ascii="Times New Roman" w:hAnsi="Times New Roman" w:cs="Times New Roman"/>
        <w:noProof/>
        <w:sz w:val="24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70E5" w:rsidRPr="00701C68" w:rsidRDefault="00F770E5" w:rsidP="00701C68">
    <w:pPr>
      <w:pStyle w:val="af5"/>
      <w:jc w:val="right"/>
      <w:rPr>
        <w:rFonts w:ascii="Times New Roman" w:hAnsi="Times New Roman" w:cs="Times New Roma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70E5" w:rsidRPr="0062693D" w:rsidRDefault="00F770E5" w:rsidP="0062693D">
    <w:pPr>
      <w:pStyle w:val="af5"/>
      <w:spacing w:after="120"/>
      <w:jc w:val="center"/>
      <w:rPr>
        <w:rFonts w:ascii="Times New Roman" w:hAnsi="Times New Roman" w:cs="Times New Roman"/>
        <w:sz w:val="24"/>
      </w:rPr>
    </w:pPr>
    <w:r w:rsidRPr="0062693D">
      <w:rPr>
        <w:rFonts w:ascii="Times New Roman" w:hAnsi="Times New Roman" w:cs="Times New Roman"/>
        <w:sz w:val="24"/>
      </w:rPr>
      <w:fldChar w:fldCharType="begin"/>
    </w:r>
    <w:r w:rsidRPr="0062693D">
      <w:rPr>
        <w:rFonts w:ascii="Times New Roman" w:hAnsi="Times New Roman" w:cs="Times New Roman"/>
        <w:sz w:val="24"/>
      </w:rPr>
      <w:instrText xml:space="preserve"> PAGE   \* MERGEFORMAT </w:instrText>
    </w:r>
    <w:r w:rsidRPr="0062693D">
      <w:rPr>
        <w:rFonts w:ascii="Times New Roman" w:hAnsi="Times New Roman" w:cs="Times New Roman"/>
        <w:sz w:val="24"/>
      </w:rPr>
      <w:fldChar w:fldCharType="separate"/>
    </w:r>
    <w:r w:rsidR="005A123E">
      <w:rPr>
        <w:rFonts w:ascii="Times New Roman" w:hAnsi="Times New Roman" w:cs="Times New Roman"/>
        <w:noProof/>
        <w:sz w:val="24"/>
      </w:rPr>
      <w:t>11</w:t>
    </w:r>
    <w:r w:rsidRPr="0062693D">
      <w:rPr>
        <w:rFonts w:ascii="Times New Roman" w:hAnsi="Times New Roman" w:cs="Times New Roman"/>
        <w:noProof/>
        <w:sz w:val="24"/>
      </w:rP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70E5" w:rsidRPr="003422F0" w:rsidRDefault="00F770E5" w:rsidP="003422F0">
    <w:pPr>
      <w:pStyle w:val="af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DB1672DC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538B38E"/>
    <w:lvl w:ilvl="0">
      <w:start w:val="1"/>
      <w:numFmt w:val="decimal"/>
      <w:pStyle w:val="4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7E"/>
    <w:multiLevelType w:val="singleLevel"/>
    <w:tmpl w:val="CB4CD1C0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3E6F36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A7A5DF0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7E05F8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4B26304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F72F6E0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AA0552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F50E148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3"/>
    <w:multiLevelType w:val="singleLevel"/>
    <w:tmpl w:val="00000003"/>
    <w:name w:val="WW8Num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1" w15:restartNumberingAfterBreak="0">
    <w:nsid w:val="0000000E"/>
    <w:multiLevelType w:val="singleLevel"/>
    <w:tmpl w:val="0000000E"/>
    <w:name w:val="WW8Num14"/>
    <w:lvl w:ilvl="0">
      <w:start w:val="1"/>
      <w:numFmt w:val="decimal"/>
      <w:lvlText w:val="2.1.%1."/>
      <w:lvlJc w:val="left"/>
      <w:pPr>
        <w:tabs>
          <w:tab w:val="num" w:pos="561"/>
        </w:tabs>
        <w:ind w:left="0" w:firstLine="0"/>
      </w:pPr>
      <w:rPr>
        <w:rFonts w:ascii="Times New Roman" w:hAnsi="Times New Roman" w:cs="Times New Roman" w:hint="default"/>
        <w:b/>
        <w:spacing w:val="2"/>
        <w:sz w:val="22"/>
        <w:szCs w:val="22"/>
      </w:rPr>
    </w:lvl>
  </w:abstractNum>
  <w:abstractNum w:abstractNumId="12" w15:restartNumberingAfterBreak="0">
    <w:nsid w:val="00000010"/>
    <w:multiLevelType w:val="multilevel"/>
    <w:tmpl w:val="00000010"/>
    <w:name w:val="WW8Num1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0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4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8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8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160" w:hanging="1800"/>
      </w:pPr>
      <w:rPr>
        <w:rFonts w:hint="default"/>
      </w:rPr>
    </w:lvl>
  </w:abstractNum>
  <w:abstractNum w:abstractNumId="13" w15:restartNumberingAfterBreak="0">
    <w:nsid w:val="00660604"/>
    <w:multiLevelType w:val="singleLevel"/>
    <w:tmpl w:val="D71E5D28"/>
    <w:lvl w:ilvl="0">
      <w:start w:val="1"/>
      <w:numFmt w:val="bullet"/>
      <w:pStyle w:val="Heading21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01A42621"/>
    <w:multiLevelType w:val="multilevel"/>
    <w:tmpl w:val="1F9635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5" w15:restartNumberingAfterBreak="0">
    <w:nsid w:val="03521293"/>
    <w:multiLevelType w:val="hybridMultilevel"/>
    <w:tmpl w:val="87DEF046"/>
    <w:lvl w:ilvl="0" w:tplc="871A6AC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3DAA5C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B8A507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6EC1C8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60AE58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E84EA5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D34876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0C403A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5A4503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BBB3B04"/>
    <w:multiLevelType w:val="hybridMultilevel"/>
    <w:tmpl w:val="E9BEE6B2"/>
    <w:lvl w:ilvl="0" w:tplc="D7EAB9EA">
      <w:start w:val="1"/>
      <w:numFmt w:val="decimal"/>
      <w:lvlText w:val="%1."/>
      <w:lvlJc w:val="left"/>
      <w:pPr>
        <w:ind w:left="360" w:hanging="360"/>
      </w:pPr>
      <w:rPr>
        <w:sz w:val="28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107459CE"/>
    <w:multiLevelType w:val="hybridMultilevel"/>
    <w:tmpl w:val="4298447E"/>
    <w:lvl w:ilvl="0" w:tplc="A50AE29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6A14F7B"/>
    <w:multiLevelType w:val="hybridMultilevel"/>
    <w:tmpl w:val="54640C62"/>
    <w:lvl w:ilvl="0" w:tplc="8E28089A">
      <w:start w:val="6"/>
      <w:numFmt w:val="decimal"/>
      <w:lvlText w:val="%1."/>
      <w:lvlJc w:val="left"/>
      <w:pPr>
        <w:tabs>
          <w:tab w:val="num" w:pos="645"/>
        </w:tabs>
        <w:ind w:left="6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5"/>
        </w:tabs>
        <w:ind w:left="136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5"/>
        </w:tabs>
        <w:ind w:left="208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5"/>
        </w:tabs>
        <w:ind w:left="280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5"/>
        </w:tabs>
        <w:ind w:left="352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5"/>
        </w:tabs>
        <w:ind w:left="424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5"/>
        </w:tabs>
        <w:ind w:left="496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5"/>
        </w:tabs>
        <w:ind w:left="568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5"/>
        </w:tabs>
        <w:ind w:left="6405" w:hanging="180"/>
      </w:pPr>
    </w:lvl>
  </w:abstractNum>
  <w:abstractNum w:abstractNumId="19" w15:restartNumberingAfterBreak="0">
    <w:nsid w:val="203A794C"/>
    <w:multiLevelType w:val="hybridMultilevel"/>
    <w:tmpl w:val="723A875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0EF2FB8"/>
    <w:multiLevelType w:val="singleLevel"/>
    <w:tmpl w:val="C0DAFC5E"/>
    <w:lvl w:ilvl="0">
      <w:start w:val="1"/>
      <w:numFmt w:val="bullet"/>
      <w:pStyle w:val="a1"/>
      <w:lvlText w:val=""/>
      <w:lvlJc w:val="left"/>
      <w:pPr>
        <w:tabs>
          <w:tab w:val="num" w:pos="1080"/>
        </w:tabs>
        <w:ind w:firstLine="720"/>
      </w:pPr>
      <w:rPr>
        <w:rFonts w:ascii="Symbol" w:hAnsi="Symbol" w:hint="default"/>
      </w:rPr>
    </w:lvl>
  </w:abstractNum>
  <w:abstractNum w:abstractNumId="21" w15:restartNumberingAfterBreak="0">
    <w:nsid w:val="23106870"/>
    <w:multiLevelType w:val="hybridMultilevel"/>
    <w:tmpl w:val="9B242A8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23ED782D"/>
    <w:multiLevelType w:val="hybridMultilevel"/>
    <w:tmpl w:val="C9B267C2"/>
    <w:lvl w:ilvl="0" w:tplc="1DB86FC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3" w15:restartNumberingAfterBreak="0">
    <w:nsid w:val="2A1526B1"/>
    <w:multiLevelType w:val="hybridMultilevel"/>
    <w:tmpl w:val="10C0E3D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2C5565BF"/>
    <w:multiLevelType w:val="hybridMultilevel"/>
    <w:tmpl w:val="1FAA140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24967DD"/>
    <w:multiLevelType w:val="singleLevel"/>
    <w:tmpl w:val="9614F70E"/>
    <w:lvl w:ilvl="0">
      <w:start w:val="1"/>
      <w:numFmt w:val="decimal"/>
      <w:lvlText w:val="2.1.%1."/>
      <w:legacy w:legacy="1" w:legacySpace="0" w:legacyIndent="561"/>
      <w:lvlJc w:val="left"/>
      <w:rPr>
        <w:rFonts w:ascii="Times New Roman" w:hAnsi="Times New Roman" w:cs="Times New Roman" w:hint="default"/>
        <w:b/>
      </w:rPr>
    </w:lvl>
  </w:abstractNum>
  <w:abstractNum w:abstractNumId="26" w15:restartNumberingAfterBreak="0">
    <w:nsid w:val="349B620F"/>
    <w:multiLevelType w:val="multilevel"/>
    <w:tmpl w:val="54F6C0D0"/>
    <w:lvl w:ilvl="0">
      <w:start w:val="1"/>
      <w:numFmt w:val="decimal"/>
      <w:lvlText w:val="%1.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7" w15:restartNumberingAfterBreak="0">
    <w:nsid w:val="3C530191"/>
    <w:multiLevelType w:val="hybridMultilevel"/>
    <w:tmpl w:val="B0181F2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8E36D92"/>
    <w:multiLevelType w:val="hybridMultilevel"/>
    <w:tmpl w:val="8E525F10"/>
    <w:lvl w:ilvl="0" w:tplc="1CB4787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ABD7130"/>
    <w:multiLevelType w:val="hybridMultilevel"/>
    <w:tmpl w:val="79D41FDE"/>
    <w:lvl w:ilvl="0" w:tplc="9AF2DDC6">
      <w:start w:val="13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C5E7160"/>
    <w:multiLevelType w:val="multilevel"/>
    <w:tmpl w:val="8FB2017C"/>
    <w:lvl w:ilvl="0">
      <w:start w:val="1"/>
      <w:numFmt w:val="decimal"/>
      <w:pStyle w:val="1"/>
      <w:lvlText w:val="%1."/>
      <w:lvlJc w:val="center"/>
      <w:pPr>
        <w:tabs>
          <w:tab w:val="num" w:pos="567"/>
        </w:tabs>
        <w:ind w:left="567" w:hanging="279"/>
      </w:pPr>
      <w:rPr>
        <w:rFonts w:hint="default"/>
      </w:rPr>
    </w:lvl>
    <w:lvl w:ilvl="1">
      <w:start w:val="1"/>
      <w:numFmt w:val="decimal"/>
      <w:pStyle w:val="a2"/>
      <w:lvlText w:val="%1.%2."/>
      <w:lvlJc w:val="left"/>
      <w:pPr>
        <w:tabs>
          <w:tab w:val="num" w:pos="1702"/>
        </w:tabs>
        <w:ind w:left="1702" w:hanging="567"/>
      </w:pPr>
      <w:rPr>
        <w:rFonts w:hint="default"/>
      </w:rPr>
    </w:lvl>
    <w:lvl w:ilvl="2">
      <w:start w:val="1"/>
      <w:numFmt w:val="decimal"/>
      <w:pStyle w:val="a3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  <w:spacing w:val="0"/>
        <w:sz w:val="28"/>
        <w:szCs w:val="28"/>
      </w:rPr>
    </w:lvl>
    <w:lvl w:ilvl="3">
      <w:start w:val="1"/>
      <w:numFmt w:val="decimal"/>
      <w:pStyle w:val="a4"/>
      <w:lvlText w:val="%1.%2.%3.%4."/>
      <w:lvlJc w:val="left"/>
      <w:pPr>
        <w:tabs>
          <w:tab w:val="num" w:pos="2127"/>
        </w:tabs>
        <w:ind w:left="2127" w:hanging="567"/>
      </w:pPr>
      <w:rPr>
        <w:rFonts w:hint="default"/>
      </w:rPr>
    </w:lvl>
    <w:lvl w:ilvl="4">
      <w:start w:val="1"/>
      <w:numFmt w:val="russianLower"/>
      <w:pStyle w:val="a5"/>
      <w:lvlText w:val="%5)"/>
      <w:lvlJc w:val="left"/>
      <w:pPr>
        <w:tabs>
          <w:tab w:val="num" w:pos="1576"/>
        </w:tabs>
        <w:ind w:left="157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92"/>
        </w:tabs>
        <w:ind w:left="259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736"/>
        </w:tabs>
        <w:ind w:left="273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024"/>
        </w:tabs>
        <w:ind w:left="3024" w:hanging="1584"/>
      </w:pPr>
      <w:rPr>
        <w:rFonts w:hint="default"/>
      </w:rPr>
    </w:lvl>
  </w:abstractNum>
  <w:abstractNum w:abstractNumId="31" w15:restartNumberingAfterBreak="0">
    <w:nsid w:val="50C73BAF"/>
    <w:multiLevelType w:val="hybridMultilevel"/>
    <w:tmpl w:val="721AF020"/>
    <w:lvl w:ilvl="0" w:tplc="0419000F">
      <w:start w:val="1"/>
      <w:numFmt w:val="bullet"/>
      <w:pStyle w:val="List1"/>
      <w:lvlText w:val=""/>
      <w:lvlJc w:val="left"/>
      <w:pPr>
        <w:tabs>
          <w:tab w:val="num" w:pos="2280"/>
        </w:tabs>
        <w:ind w:left="2280" w:hanging="360"/>
      </w:pPr>
      <w:rPr>
        <w:rFonts w:ascii="Symbol" w:hAnsi="Symbol" w:hint="default"/>
      </w:rPr>
    </w:lvl>
    <w:lvl w:ilvl="1" w:tplc="04190019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</w:rPr>
    </w:lvl>
    <w:lvl w:ilvl="2" w:tplc="0419001B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9000F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90019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hint="default"/>
      </w:rPr>
    </w:lvl>
    <w:lvl w:ilvl="5" w:tplc="0419001B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9000F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90019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hint="default"/>
      </w:rPr>
    </w:lvl>
    <w:lvl w:ilvl="8" w:tplc="0419001B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32" w15:restartNumberingAfterBreak="0">
    <w:nsid w:val="5C3470FF"/>
    <w:multiLevelType w:val="hybridMultilevel"/>
    <w:tmpl w:val="B058A012"/>
    <w:lvl w:ilvl="0" w:tplc="DA06CC2E">
      <w:start w:val="1"/>
      <w:numFmt w:val="decimal"/>
      <w:lvlText w:val="%1."/>
      <w:lvlJc w:val="left"/>
      <w:pPr>
        <w:ind w:left="720" w:hanging="360"/>
      </w:pPr>
      <w:rPr>
        <w:rFonts w:eastAsia="Arial Unicode MS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0D656B"/>
    <w:multiLevelType w:val="hybridMultilevel"/>
    <w:tmpl w:val="9D7ABBCC"/>
    <w:lvl w:ilvl="0" w:tplc="F4924412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EEB3384"/>
    <w:multiLevelType w:val="hybridMultilevel"/>
    <w:tmpl w:val="8230D426"/>
    <w:lvl w:ilvl="0" w:tplc="53A2FF72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0572D6B"/>
    <w:multiLevelType w:val="multilevel"/>
    <w:tmpl w:val="AED6CCAA"/>
    <w:styleLink w:val="5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6" w15:restartNumberingAfterBreak="0">
    <w:nsid w:val="60C81832"/>
    <w:multiLevelType w:val="hybridMultilevel"/>
    <w:tmpl w:val="353EF3E2"/>
    <w:lvl w:ilvl="0" w:tplc="D0584E4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i w:val="0"/>
        <w:iCs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2F92D34"/>
    <w:multiLevelType w:val="multilevel"/>
    <w:tmpl w:val="619614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8" w15:restartNumberingAfterBreak="0">
    <w:nsid w:val="643878E0"/>
    <w:multiLevelType w:val="hybridMultilevel"/>
    <w:tmpl w:val="DA9C38E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44E56FF"/>
    <w:multiLevelType w:val="hybridMultilevel"/>
    <w:tmpl w:val="274A9A4A"/>
    <w:lvl w:ilvl="0" w:tplc="29EA6C74">
      <w:start w:val="1"/>
      <w:numFmt w:val="decimal"/>
      <w:lvlText w:val="%1)"/>
      <w:lvlJc w:val="left"/>
      <w:pPr>
        <w:tabs>
          <w:tab w:val="num" w:pos="915"/>
        </w:tabs>
        <w:ind w:left="915" w:hanging="5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660512B1"/>
    <w:multiLevelType w:val="hybridMultilevel"/>
    <w:tmpl w:val="8EFA6E94"/>
    <w:lvl w:ilvl="0" w:tplc="97867B3E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61E4F78"/>
    <w:multiLevelType w:val="hybridMultilevel"/>
    <w:tmpl w:val="54A46B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B8F1B88"/>
    <w:multiLevelType w:val="hybridMultilevel"/>
    <w:tmpl w:val="9D7ABBCC"/>
    <w:lvl w:ilvl="0" w:tplc="F4924412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3A14959"/>
    <w:multiLevelType w:val="hybridMultilevel"/>
    <w:tmpl w:val="36B29A4E"/>
    <w:lvl w:ilvl="0" w:tplc="A50AE29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4912827"/>
    <w:multiLevelType w:val="hybridMultilevel"/>
    <w:tmpl w:val="FB14E280"/>
    <w:styleLink w:val="55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6113DF1"/>
    <w:multiLevelType w:val="multilevel"/>
    <w:tmpl w:val="E564B0C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6" w15:restartNumberingAfterBreak="0">
    <w:nsid w:val="7919077C"/>
    <w:multiLevelType w:val="hybridMultilevel"/>
    <w:tmpl w:val="1D7C9910"/>
    <w:lvl w:ilvl="0" w:tplc="C91A8260">
      <w:start w:val="2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7BCB5E8C"/>
    <w:multiLevelType w:val="multilevel"/>
    <w:tmpl w:val="EE723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0"/>
  </w:num>
  <w:num w:numId="2">
    <w:abstractNumId w:val="27"/>
  </w:num>
  <w:num w:numId="3">
    <w:abstractNumId w:val="40"/>
  </w:num>
  <w:num w:numId="4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9"/>
  </w:num>
  <w:num w:numId="8">
    <w:abstractNumId w:val="8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2"/>
  </w:num>
  <w:num w:numId="14">
    <w:abstractNumId w:val="1"/>
  </w:num>
  <w:num w:numId="15">
    <w:abstractNumId w:val="0"/>
  </w:num>
  <w:num w:numId="16">
    <w:abstractNumId w:val="31"/>
  </w:num>
  <w:num w:numId="17">
    <w:abstractNumId w:val="20"/>
  </w:num>
  <w:num w:numId="18">
    <w:abstractNumId w:val="13"/>
  </w:num>
  <w:num w:numId="19">
    <w:abstractNumId w:val="35"/>
  </w:num>
  <w:num w:numId="20">
    <w:abstractNumId w:val="22"/>
  </w:num>
  <w:num w:numId="21">
    <w:abstractNumId w:val="44"/>
  </w:num>
  <w:num w:numId="22">
    <w:abstractNumId w:val="3"/>
  </w:num>
  <w:num w:numId="23">
    <w:abstractNumId w:val="45"/>
  </w:num>
  <w:num w:numId="24">
    <w:abstractNumId w:val="25"/>
  </w:num>
  <w:num w:numId="25">
    <w:abstractNumId w:val="21"/>
  </w:num>
  <w:num w:numId="26">
    <w:abstractNumId w:val="42"/>
  </w:num>
  <w:num w:numId="27">
    <w:abstractNumId w:val="33"/>
  </w:num>
  <w:num w:numId="28">
    <w:abstractNumId w:val="41"/>
  </w:num>
  <w:num w:numId="29">
    <w:abstractNumId w:val="26"/>
  </w:num>
  <w:num w:numId="30">
    <w:abstractNumId w:val="29"/>
  </w:num>
  <w:num w:numId="31">
    <w:abstractNumId w:val="19"/>
  </w:num>
  <w:num w:numId="32">
    <w:abstractNumId w:val="18"/>
  </w:num>
  <w:num w:numId="33">
    <w:abstractNumId w:val="16"/>
  </w:num>
  <w:num w:numId="34">
    <w:abstractNumId w:val="28"/>
  </w:num>
  <w:num w:numId="35">
    <w:abstractNumId w:val="43"/>
  </w:num>
  <w:num w:numId="36">
    <w:abstractNumId w:val="17"/>
  </w:num>
  <w:num w:numId="37">
    <w:abstractNumId w:val="23"/>
  </w:num>
  <w:num w:numId="38">
    <w:abstractNumId w:val="34"/>
  </w:num>
  <w:num w:numId="39">
    <w:abstractNumId w:val="39"/>
  </w:num>
  <w:num w:numId="40">
    <w:abstractNumId w:val="38"/>
  </w:num>
  <w:num w:numId="41">
    <w:abstractNumId w:val="46"/>
  </w:num>
  <w:num w:numId="42">
    <w:abstractNumId w:val="32"/>
  </w:num>
  <w:num w:numId="43">
    <w:abstractNumId w:val="37"/>
  </w:num>
  <w:num w:numId="44">
    <w:abstractNumId w:val="14"/>
  </w:num>
  <w:num w:numId="45">
    <w:abstractNumId w:val="47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ocumentProtection w:edit="forms" w:formatting="1" w:enforcement="0"/>
  <w:defaultTabStop w:val="708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2BDD"/>
    <w:rsid w:val="000005B1"/>
    <w:rsid w:val="00001561"/>
    <w:rsid w:val="000018FE"/>
    <w:rsid w:val="00001904"/>
    <w:rsid w:val="0000256F"/>
    <w:rsid w:val="0000396A"/>
    <w:rsid w:val="00003D0F"/>
    <w:rsid w:val="00003D6F"/>
    <w:rsid w:val="00004232"/>
    <w:rsid w:val="0000507F"/>
    <w:rsid w:val="0000666F"/>
    <w:rsid w:val="00007217"/>
    <w:rsid w:val="00010366"/>
    <w:rsid w:val="000104D9"/>
    <w:rsid w:val="00010988"/>
    <w:rsid w:val="0001161B"/>
    <w:rsid w:val="00011798"/>
    <w:rsid w:val="00011915"/>
    <w:rsid w:val="00011CF0"/>
    <w:rsid w:val="00011D09"/>
    <w:rsid w:val="000125FF"/>
    <w:rsid w:val="000127D7"/>
    <w:rsid w:val="00012E2D"/>
    <w:rsid w:val="00012F0A"/>
    <w:rsid w:val="00013104"/>
    <w:rsid w:val="000134C2"/>
    <w:rsid w:val="00013AA9"/>
    <w:rsid w:val="00014B3D"/>
    <w:rsid w:val="00015581"/>
    <w:rsid w:val="000158A7"/>
    <w:rsid w:val="00015E83"/>
    <w:rsid w:val="00016202"/>
    <w:rsid w:val="000169DA"/>
    <w:rsid w:val="000170A3"/>
    <w:rsid w:val="00017C23"/>
    <w:rsid w:val="000200BA"/>
    <w:rsid w:val="000216C4"/>
    <w:rsid w:val="000216FB"/>
    <w:rsid w:val="000218B7"/>
    <w:rsid w:val="00021F8F"/>
    <w:rsid w:val="000220BF"/>
    <w:rsid w:val="0002213E"/>
    <w:rsid w:val="0002225A"/>
    <w:rsid w:val="0002241D"/>
    <w:rsid w:val="0002267C"/>
    <w:rsid w:val="000236E7"/>
    <w:rsid w:val="000237AE"/>
    <w:rsid w:val="0002443A"/>
    <w:rsid w:val="000246D1"/>
    <w:rsid w:val="00024BAC"/>
    <w:rsid w:val="00026908"/>
    <w:rsid w:val="00026ACF"/>
    <w:rsid w:val="00026EA3"/>
    <w:rsid w:val="00026F34"/>
    <w:rsid w:val="00027A3D"/>
    <w:rsid w:val="0003003C"/>
    <w:rsid w:val="00030D88"/>
    <w:rsid w:val="0003116E"/>
    <w:rsid w:val="000315B3"/>
    <w:rsid w:val="00031A7C"/>
    <w:rsid w:val="000324CA"/>
    <w:rsid w:val="00032A32"/>
    <w:rsid w:val="000330A0"/>
    <w:rsid w:val="0003349F"/>
    <w:rsid w:val="00033724"/>
    <w:rsid w:val="00034459"/>
    <w:rsid w:val="00034E92"/>
    <w:rsid w:val="00035375"/>
    <w:rsid w:val="00035976"/>
    <w:rsid w:val="00035BD5"/>
    <w:rsid w:val="00035E9E"/>
    <w:rsid w:val="000364A3"/>
    <w:rsid w:val="00036753"/>
    <w:rsid w:val="00037700"/>
    <w:rsid w:val="00037ECC"/>
    <w:rsid w:val="00037EDA"/>
    <w:rsid w:val="00040A6A"/>
    <w:rsid w:val="00040F39"/>
    <w:rsid w:val="00041AC1"/>
    <w:rsid w:val="000443D6"/>
    <w:rsid w:val="0004516A"/>
    <w:rsid w:val="00045271"/>
    <w:rsid w:val="000453FB"/>
    <w:rsid w:val="000471A3"/>
    <w:rsid w:val="00047D19"/>
    <w:rsid w:val="00047F26"/>
    <w:rsid w:val="00050C9B"/>
    <w:rsid w:val="00051011"/>
    <w:rsid w:val="00051725"/>
    <w:rsid w:val="00052838"/>
    <w:rsid w:val="00052C5C"/>
    <w:rsid w:val="00052C82"/>
    <w:rsid w:val="000535BC"/>
    <w:rsid w:val="000546EB"/>
    <w:rsid w:val="00055DB4"/>
    <w:rsid w:val="0006001E"/>
    <w:rsid w:val="000600C3"/>
    <w:rsid w:val="0006097A"/>
    <w:rsid w:val="00060C94"/>
    <w:rsid w:val="000622C5"/>
    <w:rsid w:val="00062AEB"/>
    <w:rsid w:val="00062E9B"/>
    <w:rsid w:val="0006310D"/>
    <w:rsid w:val="00064D87"/>
    <w:rsid w:val="00064E49"/>
    <w:rsid w:val="00067791"/>
    <w:rsid w:val="000677E9"/>
    <w:rsid w:val="000711E0"/>
    <w:rsid w:val="000714E1"/>
    <w:rsid w:val="00071DA9"/>
    <w:rsid w:val="00072F96"/>
    <w:rsid w:val="00073DCB"/>
    <w:rsid w:val="000747B4"/>
    <w:rsid w:val="000747E5"/>
    <w:rsid w:val="00074849"/>
    <w:rsid w:val="000756A6"/>
    <w:rsid w:val="00075929"/>
    <w:rsid w:val="00075C02"/>
    <w:rsid w:val="000768C6"/>
    <w:rsid w:val="00077206"/>
    <w:rsid w:val="00080A52"/>
    <w:rsid w:val="00080F9C"/>
    <w:rsid w:val="0008160C"/>
    <w:rsid w:val="0008267E"/>
    <w:rsid w:val="000829A6"/>
    <w:rsid w:val="00082C3E"/>
    <w:rsid w:val="00083387"/>
    <w:rsid w:val="00084164"/>
    <w:rsid w:val="00085A9E"/>
    <w:rsid w:val="00085D8C"/>
    <w:rsid w:val="0008769E"/>
    <w:rsid w:val="00087D97"/>
    <w:rsid w:val="0009047E"/>
    <w:rsid w:val="00090BFD"/>
    <w:rsid w:val="00092B91"/>
    <w:rsid w:val="0009326C"/>
    <w:rsid w:val="00093360"/>
    <w:rsid w:val="000934C0"/>
    <w:rsid w:val="000935C1"/>
    <w:rsid w:val="0009390B"/>
    <w:rsid w:val="00095269"/>
    <w:rsid w:val="000957B6"/>
    <w:rsid w:val="00096166"/>
    <w:rsid w:val="0009791A"/>
    <w:rsid w:val="000A071A"/>
    <w:rsid w:val="000A123E"/>
    <w:rsid w:val="000A22A4"/>
    <w:rsid w:val="000A2618"/>
    <w:rsid w:val="000A3E76"/>
    <w:rsid w:val="000A3F72"/>
    <w:rsid w:val="000A4285"/>
    <w:rsid w:val="000A49D5"/>
    <w:rsid w:val="000A4D98"/>
    <w:rsid w:val="000A55A5"/>
    <w:rsid w:val="000A5685"/>
    <w:rsid w:val="000A589E"/>
    <w:rsid w:val="000A6506"/>
    <w:rsid w:val="000A78FE"/>
    <w:rsid w:val="000B094B"/>
    <w:rsid w:val="000B0BA9"/>
    <w:rsid w:val="000B1494"/>
    <w:rsid w:val="000B1F72"/>
    <w:rsid w:val="000B304E"/>
    <w:rsid w:val="000B356C"/>
    <w:rsid w:val="000B38DD"/>
    <w:rsid w:val="000B3E93"/>
    <w:rsid w:val="000B3FA3"/>
    <w:rsid w:val="000B4ABD"/>
    <w:rsid w:val="000B4FB1"/>
    <w:rsid w:val="000B5EB9"/>
    <w:rsid w:val="000B5F08"/>
    <w:rsid w:val="000B64FE"/>
    <w:rsid w:val="000B697F"/>
    <w:rsid w:val="000B78AB"/>
    <w:rsid w:val="000C0715"/>
    <w:rsid w:val="000C0996"/>
    <w:rsid w:val="000C0E67"/>
    <w:rsid w:val="000C0FAC"/>
    <w:rsid w:val="000C1889"/>
    <w:rsid w:val="000C1CF7"/>
    <w:rsid w:val="000C2264"/>
    <w:rsid w:val="000C2281"/>
    <w:rsid w:val="000C26D6"/>
    <w:rsid w:val="000C3690"/>
    <w:rsid w:val="000C36E6"/>
    <w:rsid w:val="000C3F08"/>
    <w:rsid w:val="000C4A0E"/>
    <w:rsid w:val="000C4E44"/>
    <w:rsid w:val="000C4E64"/>
    <w:rsid w:val="000C532D"/>
    <w:rsid w:val="000C669F"/>
    <w:rsid w:val="000C79DF"/>
    <w:rsid w:val="000D0E06"/>
    <w:rsid w:val="000D2FC6"/>
    <w:rsid w:val="000D3444"/>
    <w:rsid w:val="000D3563"/>
    <w:rsid w:val="000D3C10"/>
    <w:rsid w:val="000D3E1F"/>
    <w:rsid w:val="000D3E6B"/>
    <w:rsid w:val="000D4C76"/>
    <w:rsid w:val="000D4DEF"/>
    <w:rsid w:val="000D5CFB"/>
    <w:rsid w:val="000D64B3"/>
    <w:rsid w:val="000D7046"/>
    <w:rsid w:val="000D7B81"/>
    <w:rsid w:val="000E032F"/>
    <w:rsid w:val="000E0596"/>
    <w:rsid w:val="000E0AEB"/>
    <w:rsid w:val="000E1A30"/>
    <w:rsid w:val="000E1C6B"/>
    <w:rsid w:val="000E2032"/>
    <w:rsid w:val="000E23D5"/>
    <w:rsid w:val="000E2DC0"/>
    <w:rsid w:val="000E351D"/>
    <w:rsid w:val="000E3A7B"/>
    <w:rsid w:val="000E3BCE"/>
    <w:rsid w:val="000E6523"/>
    <w:rsid w:val="000F07F4"/>
    <w:rsid w:val="000F0FE2"/>
    <w:rsid w:val="000F186F"/>
    <w:rsid w:val="000F2190"/>
    <w:rsid w:val="000F227C"/>
    <w:rsid w:val="000F2D2E"/>
    <w:rsid w:val="000F2FF4"/>
    <w:rsid w:val="000F5157"/>
    <w:rsid w:val="000F5238"/>
    <w:rsid w:val="000F5345"/>
    <w:rsid w:val="000F5465"/>
    <w:rsid w:val="000F54DA"/>
    <w:rsid w:val="000F5DEC"/>
    <w:rsid w:val="000F5E87"/>
    <w:rsid w:val="000F6388"/>
    <w:rsid w:val="000F65AD"/>
    <w:rsid w:val="000F709A"/>
    <w:rsid w:val="000F73C3"/>
    <w:rsid w:val="000F745D"/>
    <w:rsid w:val="000F7F56"/>
    <w:rsid w:val="001013D4"/>
    <w:rsid w:val="00101961"/>
    <w:rsid w:val="00101C90"/>
    <w:rsid w:val="00102A5B"/>
    <w:rsid w:val="00102AAD"/>
    <w:rsid w:val="00103953"/>
    <w:rsid w:val="001039FA"/>
    <w:rsid w:val="001045FB"/>
    <w:rsid w:val="00104ACB"/>
    <w:rsid w:val="00104BAB"/>
    <w:rsid w:val="00105535"/>
    <w:rsid w:val="00105866"/>
    <w:rsid w:val="0010596A"/>
    <w:rsid w:val="001060CC"/>
    <w:rsid w:val="001068ED"/>
    <w:rsid w:val="0010700F"/>
    <w:rsid w:val="00107995"/>
    <w:rsid w:val="00107ED7"/>
    <w:rsid w:val="00110707"/>
    <w:rsid w:val="00110B59"/>
    <w:rsid w:val="0011107F"/>
    <w:rsid w:val="001113F0"/>
    <w:rsid w:val="00111C4E"/>
    <w:rsid w:val="00111E21"/>
    <w:rsid w:val="00112E05"/>
    <w:rsid w:val="001131A1"/>
    <w:rsid w:val="00113778"/>
    <w:rsid w:val="00114C89"/>
    <w:rsid w:val="0011531E"/>
    <w:rsid w:val="00115872"/>
    <w:rsid w:val="0011587C"/>
    <w:rsid w:val="00116F23"/>
    <w:rsid w:val="00116FBD"/>
    <w:rsid w:val="001170E1"/>
    <w:rsid w:val="00117521"/>
    <w:rsid w:val="00120390"/>
    <w:rsid w:val="00120778"/>
    <w:rsid w:val="001235A5"/>
    <w:rsid w:val="00123D1D"/>
    <w:rsid w:val="001242C7"/>
    <w:rsid w:val="00125058"/>
    <w:rsid w:val="0012541F"/>
    <w:rsid w:val="00126336"/>
    <w:rsid w:val="0012778D"/>
    <w:rsid w:val="00130850"/>
    <w:rsid w:val="00130E33"/>
    <w:rsid w:val="00132005"/>
    <w:rsid w:val="00132C90"/>
    <w:rsid w:val="00133148"/>
    <w:rsid w:val="00133324"/>
    <w:rsid w:val="001336BC"/>
    <w:rsid w:val="001341D3"/>
    <w:rsid w:val="00134E6D"/>
    <w:rsid w:val="00134F67"/>
    <w:rsid w:val="00135EB1"/>
    <w:rsid w:val="00137022"/>
    <w:rsid w:val="001370C3"/>
    <w:rsid w:val="001376AA"/>
    <w:rsid w:val="00137796"/>
    <w:rsid w:val="00137B05"/>
    <w:rsid w:val="00137E84"/>
    <w:rsid w:val="001403C0"/>
    <w:rsid w:val="001432BE"/>
    <w:rsid w:val="00143D90"/>
    <w:rsid w:val="00144EED"/>
    <w:rsid w:val="0014536F"/>
    <w:rsid w:val="00145570"/>
    <w:rsid w:val="00145B83"/>
    <w:rsid w:val="0014655A"/>
    <w:rsid w:val="001469D3"/>
    <w:rsid w:val="00146C40"/>
    <w:rsid w:val="00146FE6"/>
    <w:rsid w:val="0015034F"/>
    <w:rsid w:val="00151621"/>
    <w:rsid w:val="00151A33"/>
    <w:rsid w:val="00151F0C"/>
    <w:rsid w:val="0015350C"/>
    <w:rsid w:val="00153868"/>
    <w:rsid w:val="00153964"/>
    <w:rsid w:val="00153AE1"/>
    <w:rsid w:val="00153B23"/>
    <w:rsid w:val="00154443"/>
    <w:rsid w:val="00154F36"/>
    <w:rsid w:val="001552EE"/>
    <w:rsid w:val="00155EA6"/>
    <w:rsid w:val="00155F57"/>
    <w:rsid w:val="00156E2B"/>
    <w:rsid w:val="0015740B"/>
    <w:rsid w:val="00157AF8"/>
    <w:rsid w:val="00160BBF"/>
    <w:rsid w:val="00160C08"/>
    <w:rsid w:val="0016174C"/>
    <w:rsid w:val="0016260A"/>
    <w:rsid w:val="0016270A"/>
    <w:rsid w:val="001627F5"/>
    <w:rsid w:val="00162A59"/>
    <w:rsid w:val="001636CF"/>
    <w:rsid w:val="00163FA8"/>
    <w:rsid w:val="00164101"/>
    <w:rsid w:val="001645F4"/>
    <w:rsid w:val="00164E98"/>
    <w:rsid w:val="00166039"/>
    <w:rsid w:val="001662BC"/>
    <w:rsid w:val="0016646B"/>
    <w:rsid w:val="00167308"/>
    <w:rsid w:val="001701E8"/>
    <w:rsid w:val="00170B28"/>
    <w:rsid w:val="00170BA2"/>
    <w:rsid w:val="001712AC"/>
    <w:rsid w:val="001718FD"/>
    <w:rsid w:val="00171B92"/>
    <w:rsid w:val="001725F7"/>
    <w:rsid w:val="00172C79"/>
    <w:rsid w:val="001739BB"/>
    <w:rsid w:val="00173AE9"/>
    <w:rsid w:val="00173BE1"/>
    <w:rsid w:val="00174174"/>
    <w:rsid w:val="00174465"/>
    <w:rsid w:val="0017598A"/>
    <w:rsid w:val="00175A75"/>
    <w:rsid w:val="00175FC5"/>
    <w:rsid w:val="001760DA"/>
    <w:rsid w:val="00176144"/>
    <w:rsid w:val="00176DD2"/>
    <w:rsid w:val="00176F31"/>
    <w:rsid w:val="0017767E"/>
    <w:rsid w:val="00181241"/>
    <w:rsid w:val="00181366"/>
    <w:rsid w:val="001817DD"/>
    <w:rsid w:val="00181D91"/>
    <w:rsid w:val="00183B39"/>
    <w:rsid w:val="00183E7F"/>
    <w:rsid w:val="00184060"/>
    <w:rsid w:val="00184525"/>
    <w:rsid w:val="00184E91"/>
    <w:rsid w:val="001850C8"/>
    <w:rsid w:val="00185D33"/>
    <w:rsid w:val="00185F26"/>
    <w:rsid w:val="00186253"/>
    <w:rsid w:val="00186DD1"/>
    <w:rsid w:val="00186E28"/>
    <w:rsid w:val="00187809"/>
    <w:rsid w:val="00187AF9"/>
    <w:rsid w:val="00187E2B"/>
    <w:rsid w:val="001912AB"/>
    <w:rsid w:val="001912DA"/>
    <w:rsid w:val="001915D9"/>
    <w:rsid w:val="0019230C"/>
    <w:rsid w:val="0019257F"/>
    <w:rsid w:val="00192753"/>
    <w:rsid w:val="0019293F"/>
    <w:rsid w:val="00193643"/>
    <w:rsid w:val="0019380D"/>
    <w:rsid w:val="00193C3E"/>
    <w:rsid w:val="001941AC"/>
    <w:rsid w:val="00195567"/>
    <w:rsid w:val="00195782"/>
    <w:rsid w:val="00195918"/>
    <w:rsid w:val="0019724C"/>
    <w:rsid w:val="001973EE"/>
    <w:rsid w:val="00197641"/>
    <w:rsid w:val="00197B0A"/>
    <w:rsid w:val="001A1707"/>
    <w:rsid w:val="001A2858"/>
    <w:rsid w:val="001A295C"/>
    <w:rsid w:val="001A3117"/>
    <w:rsid w:val="001A34DF"/>
    <w:rsid w:val="001A4B16"/>
    <w:rsid w:val="001A4EAB"/>
    <w:rsid w:val="001A5CE0"/>
    <w:rsid w:val="001A63DC"/>
    <w:rsid w:val="001A6FE8"/>
    <w:rsid w:val="001A70D3"/>
    <w:rsid w:val="001A7899"/>
    <w:rsid w:val="001A7A48"/>
    <w:rsid w:val="001B0100"/>
    <w:rsid w:val="001B11E4"/>
    <w:rsid w:val="001B186E"/>
    <w:rsid w:val="001B1D65"/>
    <w:rsid w:val="001B1DEC"/>
    <w:rsid w:val="001B21E2"/>
    <w:rsid w:val="001B2654"/>
    <w:rsid w:val="001B2670"/>
    <w:rsid w:val="001B3126"/>
    <w:rsid w:val="001B3B85"/>
    <w:rsid w:val="001B419C"/>
    <w:rsid w:val="001B4340"/>
    <w:rsid w:val="001B4365"/>
    <w:rsid w:val="001B4D3E"/>
    <w:rsid w:val="001B514C"/>
    <w:rsid w:val="001B5425"/>
    <w:rsid w:val="001B5569"/>
    <w:rsid w:val="001B63A1"/>
    <w:rsid w:val="001B6983"/>
    <w:rsid w:val="001B7582"/>
    <w:rsid w:val="001B7CFD"/>
    <w:rsid w:val="001C21CD"/>
    <w:rsid w:val="001C4FC9"/>
    <w:rsid w:val="001C542A"/>
    <w:rsid w:val="001C56A7"/>
    <w:rsid w:val="001C56B5"/>
    <w:rsid w:val="001C6B90"/>
    <w:rsid w:val="001C77DE"/>
    <w:rsid w:val="001C787D"/>
    <w:rsid w:val="001C7A43"/>
    <w:rsid w:val="001C7DE8"/>
    <w:rsid w:val="001D0050"/>
    <w:rsid w:val="001D0AE9"/>
    <w:rsid w:val="001D10E0"/>
    <w:rsid w:val="001D1224"/>
    <w:rsid w:val="001D2226"/>
    <w:rsid w:val="001D2B8A"/>
    <w:rsid w:val="001D3433"/>
    <w:rsid w:val="001D3477"/>
    <w:rsid w:val="001D5FC2"/>
    <w:rsid w:val="001D6978"/>
    <w:rsid w:val="001D6EA9"/>
    <w:rsid w:val="001D7749"/>
    <w:rsid w:val="001E0676"/>
    <w:rsid w:val="001E0C6E"/>
    <w:rsid w:val="001E1530"/>
    <w:rsid w:val="001E269E"/>
    <w:rsid w:val="001E313C"/>
    <w:rsid w:val="001E3468"/>
    <w:rsid w:val="001E4AE6"/>
    <w:rsid w:val="001E59A0"/>
    <w:rsid w:val="001E5D72"/>
    <w:rsid w:val="001F0032"/>
    <w:rsid w:val="001F0082"/>
    <w:rsid w:val="001F02C3"/>
    <w:rsid w:val="001F07B4"/>
    <w:rsid w:val="001F0A14"/>
    <w:rsid w:val="001F0B14"/>
    <w:rsid w:val="001F0CF0"/>
    <w:rsid w:val="001F10C6"/>
    <w:rsid w:val="001F1219"/>
    <w:rsid w:val="001F14C5"/>
    <w:rsid w:val="001F171F"/>
    <w:rsid w:val="001F1D15"/>
    <w:rsid w:val="001F1E39"/>
    <w:rsid w:val="001F23FF"/>
    <w:rsid w:val="001F387B"/>
    <w:rsid w:val="001F41EB"/>
    <w:rsid w:val="001F55EE"/>
    <w:rsid w:val="001F67EB"/>
    <w:rsid w:val="001F6FF1"/>
    <w:rsid w:val="001F7266"/>
    <w:rsid w:val="001F7CDB"/>
    <w:rsid w:val="001F7DD5"/>
    <w:rsid w:val="00200D5B"/>
    <w:rsid w:val="00200DFC"/>
    <w:rsid w:val="00201634"/>
    <w:rsid w:val="0020190C"/>
    <w:rsid w:val="00202262"/>
    <w:rsid w:val="002025CE"/>
    <w:rsid w:val="00203C5D"/>
    <w:rsid w:val="00203E73"/>
    <w:rsid w:val="002041A9"/>
    <w:rsid w:val="00204311"/>
    <w:rsid w:val="0020444F"/>
    <w:rsid w:val="00206683"/>
    <w:rsid w:val="0020696A"/>
    <w:rsid w:val="00206ACC"/>
    <w:rsid w:val="002074A5"/>
    <w:rsid w:val="00207C90"/>
    <w:rsid w:val="002100E0"/>
    <w:rsid w:val="0021029C"/>
    <w:rsid w:val="002104D4"/>
    <w:rsid w:val="00210F07"/>
    <w:rsid w:val="00211446"/>
    <w:rsid w:val="002114D2"/>
    <w:rsid w:val="00211888"/>
    <w:rsid w:val="0021198E"/>
    <w:rsid w:val="00211DDA"/>
    <w:rsid w:val="00211F5E"/>
    <w:rsid w:val="00212140"/>
    <w:rsid w:val="002124B0"/>
    <w:rsid w:val="0021366F"/>
    <w:rsid w:val="00213CEE"/>
    <w:rsid w:val="002151FE"/>
    <w:rsid w:val="002157B0"/>
    <w:rsid w:val="00215ACF"/>
    <w:rsid w:val="00215B7F"/>
    <w:rsid w:val="00215E18"/>
    <w:rsid w:val="00216D17"/>
    <w:rsid w:val="00216FDB"/>
    <w:rsid w:val="00217A71"/>
    <w:rsid w:val="00217A8C"/>
    <w:rsid w:val="00217CA1"/>
    <w:rsid w:val="00217D28"/>
    <w:rsid w:val="00221106"/>
    <w:rsid w:val="002213A5"/>
    <w:rsid w:val="00221C3D"/>
    <w:rsid w:val="00222839"/>
    <w:rsid w:val="00223049"/>
    <w:rsid w:val="0022307A"/>
    <w:rsid w:val="00223621"/>
    <w:rsid w:val="00223C23"/>
    <w:rsid w:val="00223C50"/>
    <w:rsid w:val="0022430C"/>
    <w:rsid w:val="00225097"/>
    <w:rsid w:val="002253B8"/>
    <w:rsid w:val="00225CF4"/>
    <w:rsid w:val="002267AA"/>
    <w:rsid w:val="00226902"/>
    <w:rsid w:val="00226D7D"/>
    <w:rsid w:val="00227065"/>
    <w:rsid w:val="0022774C"/>
    <w:rsid w:val="00227E3E"/>
    <w:rsid w:val="00227FF4"/>
    <w:rsid w:val="00230849"/>
    <w:rsid w:val="0023111E"/>
    <w:rsid w:val="00231A3E"/>
    <w:rsid w:val="00231DDD"/>
    <w:rsid w:val="00232D1A"/>
    <w:rsid w:val="002332F6"/>
    <w:rsid w:val="00234D55"/>
    <w:rsid w:val="0023549C"/>
    <w:rsid w:val="002355AC"/>
    <w:rsid w:val="00235ED4"/>
    <w:rsid w:val="00237711"/>
    <w:rsid w:val="00240044"/>
    <w:rsid w:val="002405DE"/>
    <w:rsid w:val="00241AAD"/>
    <w:rsid w:val="00241AAE"/>
    <w:rsid w:val="002429DC"/>
    <w:rsid w:val="002429EF"/>
    <w:rsid w:val="00243197"/>
    <w:rsid w:val="00243E40"/>
    <w:rsid w:val="00244A94"/>
    <w:rsid w:val="00244AB7"/>
    <w:rsid w:val="00244B5C"/>
    <w:rsid w:val="0024521F"/>
    <w:rsid w:val="00245574"/>
    <w:rsid w:val="00245D91"/>
    <w:rsid w:val="00246528"/>
    <w:rsid w:val="00246B25"/>
    <w:rsid w:val="00247E4C"/>
    <w:rsid w:val="0025041D"/>
    <w:rsid w:val="002508AA"/>
    <w:rsid w:val="00250BE1"/>
    <w:rsid w:val="00250E27"/>
    <w:rsid w:val="00251452"/>
    <w:rsid w:val="00251C3D"/>
    <w:rsid w:val="00251C87"/>
    <w:rsid w:val="00251D19"/>
    <w:rsid w:val="00252164"/>
    <w:rsid w:val="002521B5"/>
    <w:rsid w:val="0025239A"/>
    <w:rsid w:val="00253057"/>
    <w:rsid w:val="00253374"/>
    <w:rsid w:val="0025350E"/>
    <w:rsid w:val="00253C60"/>
    <w:rsid w:val="00253FC6"/>
    <w:rsid w:val="002540AD"/>
    <w:rsid w:val="0025437A"/>
    <w:rsid w:val="00255204"/>
    <w:rsid w:val="00256095"/>
    <w:rsid w:val="00256510"/>
    <w:rsid w:val="00256F9E"/>
    <w:rsid w:val="00257FA7"/>
    <w:rsid w:val="00260AF9"/>
    <w:rsid w:val="00261048"/>
    <w:rsid w:val="002611DF"/>
    <w:rsid w:val="00261653"/>
    <w:rsid w:val="002624C4"/>
    <w:rsid w:val="002624F3"/>
    <w:rsid w:val="00263799"/>
    <w:rsid w:val="00263DD3"/>
    <w:rsid w:val="00264D69"/>
    <w:rsid w:val="00264E34"/>
    <w:rsid w:val="00265412"/>
    <w:rsid w:val="00265831"/>
    <w:rsid w:val="00265954"/>
    <w:rsid w:val="00266EF4"/>
    <w:rsid w:val="002717EC"/>
    <w:rsid w:val="002722C6"/>
    <w:rsid w:val="002727AA"/>
    <w:rsid w:val="00272D58"/>
    <w:rsid w:val="00273E5B"/>
    <w:rsid w:val="00274AE8"/>
    <w:rsid w:val="00274F86"/>
    <w:rsid w:val="00275C1C"/>
    <w:rsid w:val="00277EAD"/>
    <w:rsid w:val="002800E1"/>
    <w:rsid w:val="002813E7"/>
    <w:rsid w:val="00281F56"/>
    <w:rsid w:val="002821C6"/>
    <w:rsid w:val="00282B1F"/>
    <w:rsid w:val="002846E7"/>
    <w:rsid w:val="00284719"/>
    <w:rsid w:val="0028587E"/>
    <w:rsid w:val="00285C2D"/>
    <w:rsid w:val="00286219"/>
    <w:rsid w:val="00286A0D"/>
    <w:rsid w:val="00286AB1"/>
    <w:rsid w:val="002872BD"/>
    <w:rsid w:val="00287F9E"/>
    <w:rsid w:val="002905AA"/>
    <w:rsid w:val="00290C58"/>
    <w:rsid w:val="0029232D"/>
    <w:rsid w:val="00292488"/>
    <w:rsid w:val="00294B79"/>
    <w:rsid w:val="00295130"/>
    <w:rsid w:val="002955C5"/>
    <w:rsid w:val="00295A66"/>
    <w:rsid w:val="00296CED"/>
    <w:rsid w:val="002978E1"/>
    <w:rsid w:val="00297C05"/>
    <w:rsid w:val="002A0AB4"/>
    <w:rsid w:val="002A1911"/>
    <w:rsid w:val="002A1A53"/>
    <w:rsid w:val="002A2202"/>
    <w:rsid w:val="002A2C10"/>
    <w:rsid w:val="002A4183"/>
    <w:rsid w:val="002A48BC"/>
    <w:rsid w:val="002A4C95"/>
    <w:rsid w:val="002A6203"/>
    <w:rsid w:val="002A63FA"/>
    <w:rsid w:val="002A7138"/>
    <w:rsid w:val="002A743C"/>
    <w:rsid w:val="002A799E"/>
    <w:rsid w:val="002A7CEF"/>
    <w:rsid w:val="002A7E3E"/>
    <w:rsid w:val="002A7F14"/>
    <w:rsid w:val="002B06BB"/>
    <w:rsid w:val="002B1037"/>
    <w:rsid w:val="002B17DE"/>
    <w:rsid w:val="002B19FC"/>
    <w:rsid w:val="002B1A6F"/>
    <w:rsid w:val="002B24F1"/>
    <w:rsid w:val="002B33C9"/>
    <w:rsid w:val="002B37D0"/>
    <w:rsid w:val="002B421F"/>
    <w:rsid w:val="002B462D"/>
    <w:rsid w:val="002B46DC"/>
    <w:rsid w:val="002B4B37"/>
    <w:rsid w:val="002B5E1F"/>
    <w:rsid w:val="002B648D"/>
    <w:rsid w:val="002B6ED3"/>
    <w:rsid w:val="002B7391"/>
    <w:rsid w:val="002C027E"/>
    <w:rsid w:val="002C19E7"/>
    <w:rsid w:val="002C1A74"/>
    <w:rsid w:val="002C1DCB"/>
    <w:rsid w:val="002C1E75"/>
    <w:rsid w:val="002C2519"/>
    <w:rsid w:val="002C30F7"/>
    <w:rsid w:val="002C375C"/>
    <w:rsid w:val="002C3AE4"/>
    <w:rsid w:val="002C4100"/>
    <w:rsid w:val="002C4F50"/>
    <w:rsid w:val="002C67EC"/>
    <w:rsid w:val="002C6D7F"/>
    <w:rsid w:val="002C73B8"/>
    <w:rsid w:val="002C782F"/>
    <w:rsid w:val="002D0534"/>
    <w:rsid w:val="002D1173"/>
    <w:rsid w:val="002D1E46"/>
    <w:rsid w:val="002D2656"/>
    <w:rsid w:val="002D2B42"/>
    <w:rsid w:val="002D2DBD"/>
    <w:rsid w:val="002D34E3"/>
    <w:rsid w:val="002D361E"/>
    <w:rsid w:val="002D36DF"/>
    <w:rsid w:val="002D386C"/>
    <w:rsid w:val="002D429F"/>
    <w:rsid w:val="002D47F5"/>
    <w:rsid w:val="002D6868"/>
    <w:rsid w:val="002D73D7"/>
    <w:rsid w:val="002E00BD"/>
    <w:rsid w:val="002E07A1"/>
    <w:rsid w:val="002E14FD"/>
    <w:rsid w:val="002E1CAF"/>
    <w:rsid w:val="002E1D59"/>
    <w:rsid w:val="002E1DC1"/>
    <w:rsid w:val="002E2CAF"/>
    <w:rsid w:val="002E31C4"/>
    <w:rsid w:val="002E4427"/>
    <w:rsid w:val="002E444B"/>
    <w:rsid w:val="002E4A1C"/>
    <w:rsid w:val="002E5307"/>
    <w:rsid w:val="002E575D"/>
    <w:rsid w:val="002E57FB"/>
    <w:rsid w:val="002E5816"/>
    <w:rsid w:val="002E5906"/>
    <w:rsid w:val="002E76DB"/>
    <w:rsid w:val="002E7870"/>
    <w:rsid w:val="002E7918"/>
    <w:rsid w:val="002E7C3C"/>
    <w:rsid w:val="002F01D5"/>
    <w:rsid w:val="002F09AD"/>
    <w:rsid w:val="002F0AE7"/>
    <w:rsid w:val="002F0E1A"/>
    <w:rsid w:val="002F0E59"/>
    <w:rsid w:val="002F1644"/>
    <w:rsid w:val="002F3D01"/>
    <w:rsid w:val="002F3EE5"/>
    <w:rsid w:val="002F4400"/>
    <w:rsid w:val="002F630B"/>
    <w:rsid w:val="002F6BB7"/>
    <w:rsid w:val="002F6FF2"/>
    <w:rsid w:val="002F75F9"/>
    <w:rsid w:val="002F7BBB"/>
    <w:rsid w:val="0030213D"/>
    <w:rsid w:val="00302F35"/>
    <w:rsid w:val="003041D1"/>
    <w:rsid w:val="0030470A"/>
    <w:rsid w:val="00304731"/>
    <w:rsid w:val="00305036"/>
    <w:rsid w:val="00305B55"/>
    <w:rsid w:val="00305C81"/>
    <w:rsid w:val="00305EA1"/>
    <w:rsid w:val="0030627A"/>
    <w:rsid w:val="00306AA2"/>
    <w:rsid w:val="00307364"/>
    <w:rsid w:val="0030764B"/>
    <w:rsid w:val="003103C6"/>
    <w:rsid w:val="003117BC"/>
    <w:rsid w:val="0031347E"/>
    <w:rsid w:val="0031376E"/>
    <w:rsid w:val="0031388A"/>
    <w:rsid w:val="00313FF2"/>
    <w:rsid w:val="0031412C"/>
    <w:rsid w:val="00314749"/>
    <w:rsid w:val="00314AF3"/>
    <w:rsid w:val="00314D45"/>
    <w:rsid w:val="00315AAA"/>
    <w:rsid w:val="0031626E"/>
    <w:rsid w:val="0031794E"/>
    <w:rsid w:val="003208F2"/>
    <w:rsid w:val="00320FEB"/>
    <w:rsid w:val="00321701"/>
    <w:rsid w:val="0032235E"/>
    <w:rsid w:val="00322D7E"/>
    <w:rsid w:val="00324BF3"/>
    <w:rsid w:val="00325D29"/>
    <w:rsid w:val="00326049"/>
    <w:rsid w:val="00327241"/>
    <w:rsid w:val="00327306"/>
    <w:rsid w:val="00327B9F"/>
    <w:rsid w:val="003311F8"/>
    <w:rsid w:val="00331976"/>
    <w:rsid w:val="00332632"/>
    <w:rsid w:val="003334BB"/>
    <w:rsid w:val="003336B0"/>
    <w:rsid w:val="0033445C"/>
    <w:rsid w:val="00334676"/>
    <w:rsid w:val="00335A1F"/>
    <w:rsid w:val="00335C1C"/>
    <w:rsid w:val="00336AF0"/>
    <w:rsid w:val="00336B5D"/>
    <w:rsid w:val="00337095"/>
    <w:rsid w:val="00337D70"/>
    <w:rsid w:val="00337DAA"/>
    <w:rsid w:val="00340FDF"/>
    <w:rsid w:val="003410A5"/>
    <w:rsid w:val="003417AA"/>
    <w:rsid w:val="00342285"/>
    <w:rsid w:val="003422F0"/>
    <w:rsid w:val="003426E5"/>
    <w:rsid w:val="00342A22"/>
    <w:rsid w:val="0034336B"/>
    <w:rsid w:val="0034547D"/>
    <w:rsid w:val="00345ECC"/>
    <w:rsid w:val="00346251"/>
    <w:rsid w:val="00346298"/>
    <w:rsid w:val="00346A57"/>
    <w:rsid w:val="00346E38"/>
    <w:rsid w:val="003475A0"/>
    <w:rsid w:val="0034786F"/>
    <w:rsid w:val="00347AA0"/>
    <w:rsid w:val="0035078C"/>
    <w:rsid w:val="00350EC6"/>
    <w:rsid w:val="00351157"/>
    <w:rsid w:val="003528D9"/>
    <w:rsid w:val="00353910"/>
    <w:rsid w:val="00354A9C"/>
    <w:rsid w:val="00354F79"/>
    <w:rsid w:val="003554A9"/>
    <w:rsid w:val="00355AB5"/>
    <w:rsid w:val="00355DB5"/>
    <w:rsid w:val="0035601A"/>
    <w:rsid w:val="00356A01"/>
    <w:rsid w:val="00357700"/>
    <w:rsid w:val="0036036C"/>
    <w:rsid w:val="00360856"/>
    <w:rsid w:val="00361022"/>
    <w:rsid w:val="003615C9"/>
    <w:rsid w:val="003615F3"/>
    <w:rsid w:val="003616E8"/>
    <w:rsid w:val="003620AC"/>
    <w:rsid w:val="0036281B"/>
    <w:rsid w:val="00362991"/>
    <w:rsid w:val="00362C76"/>
    <w:rsid w:val="00363CC7"/>
    <w:rsid w:val="00363FE0"/>
    <w:rsid w:val="00364395"/>
    <w:rsid w:val="003647B1"/>
    <w:rsid w:val="00364E53"/>
    <w:rsid w:val="00365710"/>
    <w:rsid w:val="003665C9"/>
    <w:rsid w:val="00366984"/>
    <w:rsid w:val="0036738B"/>
    <w:rsid w:val="00367568"/>
    <w:rsid w:val="00367B1C"/>
    <w:rsid w:val="003711D1"/>
    <w:rsid w:val="00371E4D"/>
    <w:rsid w:val="00372253"/>
    <w:rsid w:val="00373947"/>
    <w:rsid w:val="003753CC"/>
    <w:rsid w:val="00375EBD"/>
    <w:rsid w:val="00375FCC"/>
    <w:rsid w:val="003763F8"/>
    <w:rsid w:val="00376D28"/>
    <w:rsid w:val="00380393"/>
    <w:rsid w:val="00380FB0"/>
    <w:rsid w:val="00380FD1"/>
    <w:rsid w:val="00382F27"/>
    <w:rsid w:val="0038311C"/>
    <w:rsid w:val="00383A70"/>
    <w:rsid w:val="003845D6"/>
    <w:rsid w:val="00384868"/>
    <w:rsid w:val="003849FE"/>
    <w:rsid w:val="00384B7B"/>
    <w:rsid w:val="003850F9"/>
    <w:rsid w:val="003855ED"/>
    <w:rsid w:val="003875D8"/>
    <w:rsid w:val="00387A42"/>
    <w:rsid w:val="00391C6B"/>
    <w:rsid w:val="00392283"/>
    <w:rsid w:val="00393CF6"/>
    <w:rsid w:val="00394420"/>
    <w:rsid w:val="00395887"/>
    <w:rsid w:val="00395994"/>
    <w:rsid w:val="003963FF"/>
    <w:rsid w:val="0039759A"/>
    <w:rsid w:val="003A0157"/>
    <w:rsid w:val="003A0798"/>
    <w:rsid w:val="003A0AD8"/>
    <w:rsid w:val="003A0F7A"/>
    <w:rsid w:val="003A154B"/>
    <w:rsid w:val="003A29D9"/>
    <w:rsid w:val="003A2E65"/>
    <w:rsid w:val="003A3080"/>
    <w:rsid w:val="003A3177"/>
    <w:rsid w:val="003A3353"/>
    <w:rsid w:val="003A3522"/>
    <w:rsid w:val="003A3A58"/>
    <w:rsid w:val="003A3AF7"/>
    <w:rsid w:val="003A4540"/>
    <w:rsid w:val="003A4EFD"/>
    <w:rsid w:val="003A5071"/>
    <w:rsid w:val="003A5311"/>
    <w:rsid w:val="003A5C7C"/>
    <w:rsid w:val="003A6AF4"/>
    <w:rsid w:val="003A7439"/>
    <w:rsid w:val="003A7C98"/>
    <w:rsid w:val="003A7ECA"/>
    <w:rsid w:val="003A7ED5"/>
    <w:rsid w:val="003B05AB"/>
    <w:rsid w:val="003B23BE"/>
    <w:rsid w:val="003B2ED1"/>
    <w:rsid w:val="003B457F"/>
    <w:rsid w:val="003B4990"/>
    <w:rsid w:val="003B4EA9"/>
    <w:rsid w:val="003B5271"/>
    <w:rsid w:val="003B539D"/>
    <w:rsid w:val="003B557E"/>
    <w:rsid w:val="003B5781"/>
    <w:rsid w:val="003B5B95"/>
    <w:rsid w:val="003B696E"/>
    <w:rsid w:val="003B6B3B"/>
    <w:rsid w:val="003B6B9E"/>
    <w:rsid w:val="003B7B25"/>
    <w:rsid w:val="003C1CA2"/>
    <w:rsid w:val="003C24BD"/>
    <w:rsid w:val="003C34C4"/>
    <w:rsid w:val="003C3A48"/>
    <w:rsid w:val="003C5118"/>
    <w:rsid w:val="003C582B"/>
    <w:rsid w:val="003D03A2"/>
    <w:rsid w:val="003D0448"/>
    <w:rsid w:val="003D0A55"/>
    <w:rsid w:val="003D13F1"/>
    <w:rsid w:val="003D1A33"/>
    <w:rsid w:val="003D1F40"/>
    <w:rsid w:val="003D309A"/>
    <w:rsid w:val="003D3E29"/>
    <w:rsid w:val="003D40DD"/>
    <w:rsid w:val="003D42E6"/>
    <w:rsid w:val="003D4E6C"/>
    <w:rsid w:val="003D4F71"/>
    <w:rsid w:val="003D6739"/>
    <w:rsid w:val="003D700D"/>
    <w:rsid w:val="003D7332"/>
    <w:rsid w:val="003D7710"/>
    <w:rsid w:val="003D7844"/>
    <w:rsid w:val="003D78B2"/>
    <w:rsid w:val="003E0418"/>
    <w:rsid w:val="003E042F"/>
    <w:rsid w:val="003E058D"/>
    <w:rsid w:val="003E1CF8"/>
    <w:rsid w:val="003E32B4"/>
    <w:rsid w:val="003E3411"/>
    <w:rsid w:val="003E4347"/>
    <w:rsid w:val="003E4931"/>
    <w:rsid w:val="003E4D2C"/>
    <w:rsid w:val="003E59B0"/>
    <w:rsid w:val="003E5E23"/>
    <w:rsid w:val="003E5E8D"/>
    <w:rsid w:val="003E5FAE"/>
    <w:rsid w:val="003E68CF"/>
    <w:rsid w:val="003E6F19"/>
    <w:rsid w:val="003E7E71"/>
    <w:rsid w:val="003F02BA"/>
    <w:rsid w:val="003F03F9"/>
    <w:rsid w:val="003F1979"/>
    <w:rsid w:val="003F1D32"/>
    <w:rsid w:val="003F347A"/>
    <w:rsid w:val="003F4BFB"/>
    <w:rsid w:val="003F4E7A"/>
    <w:rsid w:val="003F4E87"/>
    <w:rsid w:val="003F6D37"/>
    <w:rsid w:val="003F6D77"/>
    <w:rsid w:val="003F71ED"/>
    <w:rsid w:val="003F7C24"/>
    <w:rsid w:val="0040007D"/>
    <w:rsid w:val="00401975"/>
    <w:rsid w:val="00401DD8"/>
    <w:rsid w:val="00402082"/>
    <w:rsid w:val="004027A6"/>
    <w:rsid w:val="0040308B"/>
    <w:rsid w:val="00404E95"/>
    <w:rsid w:val="004062E6"/>
    <w:rsid w:val="0040670D"/>
    <w:rsid w:val="00406C72"/>
    <w:rsid w:val="00406CF1"/>
    <w:rsid w:val="00406F1C"/>
    <w:rsid w:val="0040780F"/>
    <w:rsid w:val="00407F60"/>
    <w:rsid w:val="00412429"/>
    <w:rsid w:val="004136F0"/>
    <w:rsid w:val="00413867"/>
    <w:rsid w:val="00413FCB"/>
    <w:rsid w:val="00414AE6"/>
    <w:rsid w:val="004156F0"/>
    <w:rsid w:val="004161CD"/>
    <w:rsid w:val="00416BF9"/>
    <w:rsid w:val="0042011F"/>
    <w:rsid w:val="00422358"/>
    <w:rsid w:val="00423415"/>
    <w:rsid w:val="00423B0B"/>
    <w:rsid w:val="0042423D"/>
    <w:rsid w:val="0042437D"/>
    <w:rsid w:val="00424E1A"/>
    <w:rsid w:val="00425471"/>
    <w:rsid w:val="00425B7E"/>
    <w:rsid w:val="004303FD"/>
    <w:rsid w:val="00430D14"/>
    <w:rsid w:val="00430D93"/>
    <w:rsid w:val="00431093"/>
    <w:rsid w:val="004311D5"/>
    <w:rsid w:val="0043210D"/>
    <w:rsid w:val="00432469"/>
    <w:rsid w:val="00432F3F"/>
    <w:rsid w:val="00433041"/>
    <w:rsid w:val="00433104"/>
    <w:rsid w:val="00433B0C"/>
    <w:rsid w:val="00434DB3"/>
    <w:rsid w:val="0043562F"/>
    <w:rsid w:val="004360BC"/>
    <w:rsid w:val="00436956"/>
    <w:rsid w:val="00436FC8"/>
    <w:rsid w:val="00436FCB"/>
    <w:rsid w:val="004373DB"/>
    <w:rsid w:val="00437768"/>
    <w:rsid w:val="00440207"/>
    <w:rsid w:val="00440839"/>
    <w:rsid w:val="00442E3A"/>
    <w:rsid w:val="00443869"/>
    <w:rsid w:val="00443D3A"/>
    <w:rsid w:val="0044409A"/>
    <w:rsid w:val="004443FC"/>
    <w:rsid w:val="0044458C"/>
    <w:rsid w:val="00444E4C"/>
    <w:rsid w:val="00446041"/>
    <w:rsid w:val="004467AD"/>
    <w:rsid w:val="00446DA7"/>
    <w:rsid w:val="00446DFE"/>
    <w:rsid w:val="00450709"/>
    <w:rsid w:val="004508AE"/>
    <w:rsid w:val="00450F9D"/>
    <w:rsid w:val="00452483"/>
    <w:rsid w:val="0045264C"/>
    <w:rsid w:val="00453C7B"/>
    <w:rsid w:val="004542B2"/>
    <w:rsid w:val="004549CF"/>
    <w:rsid w:val="00455473"/>
    <w:rsid w:val="00455D6D"/>
    <w:rsid w:val="004568C4"/>
    <w:rsid w:val="00456B62"/>
    <w:rsid w:val="004570C0"/>
    <w:rsid w:val="00457919"/>
    <w:rsid w:val="0046184D"/>
    <w:rsid w:val="00461E0D"/>
    <w:rsid w:val="00461FD4"/>
    <w:rsid w:val="0046295E"/>
    <w:rsid w:val="00463466"/>
    <w:rsid w:val="004634EA"/>
    <w:rsid w:val="0046363F"/>
    <w:rsid w:val="00463D53"/>
    <w:rsid w:val="00463F6F"/>
    <w:rsid w:val="004646A6"/>
    <w:rsid w:val="0046592E"/>
    <w:rsid w:val="00466478"/>
    <w:rsid w:val="004664AE"/>
    <w:rsid w:val="0046727A"/>
    <w:rsid w:val="004703F9"/>
    <w:rsid w:val="00470D2E"/>
    <w:rsid w:val="00471FAD"/>
    <w:rsid w:val="00472175"/>
    <w:rsid w:val="00472386"/>
    <w:rsid w:val="00472EBD"/>
    <w:rsid w:val="0047305E"/>
    <w:rsid w:val="0047357E"/>
    <w:rsid w:val="004739EF"/>
    <w:rsid w:val="004748CA"/>
    <w:rsid w:val="00474A2F"/>
    <w:rsid w:val="00474B16"/>
    <w:rsid w:val="00475B91"/>
    <w:rsid w:val="0047643F"/>
    <w:rsid w:val="00476666"/>
    <w:rsid w:val="0048021E"/>
    <w:rsid w:val="0048163F"/>
    <w:rsid w:val="004816C5"/>
    <w:rsid w:val="00481AD2"/>
    <w:rsid w:val="00482EA1"/>
    <w:rsid w:val="00483D75"/>
    <w:rsid w:val="00483DD9"/>
    <w:rsid w:val="00484518"/>
    <w:rsid w:val="004855A6"/>
    <w:rsid w:val="00485694"/>
    <w:rsid w:val="00485764"/>
    <w:rsid w:val="0048667D"/>
    <w:rsid w:val="00486B0E"/>
    <w:rsid w:val="00487E6E"/>
    <w:rsid w:val="00491077"/>
    <w:rsid w:val="00491753"/>
    <w:rsid w:val="00491A5A"/>
    <w:rsid w:val="00492245"/>
    <w:rsid w:val="0049243E"/>
    <w:rsid w:val="00492CDF"/>
    <w:rsid w:val="004931F3"/>
    <w:rsid w:val="0049321C"/>
    <w:rsid w:val="00494F4F"/>
    <w:rsid w:val="00495E56"/>
    <w:rsid w:val="00496772"/>
    <w:rsid w:val="0049748C"/>
    <w:rsid w:val="00497D01"/>
    <w:rsid w:val="004A0627"/>
    <w:rsid w:val="004A07A0"/>
    <w:rsid w:val="004A07C4"/>
    <w:rsid w:val="004A0892"/>
    <w:rsid w:val="004A0F2B"/>
    <w:rsid w:val="004A0F96"/>
    <w:rsid w:val="004A1EB0"/>
    <w:rsid w:val="004A1EF2"/>
    <w:rsid w:val="004A300B"/>
    <w:rsid w:val="004A338D"/>
    <w:rsid w:val="004A35BB"/>
    <w:rsid w:val="004A400F"/>
    <w:rsid w:val="004A480E"/>
    <w:rsid w:val="004A4C3F"/>
    <w:rsid w:val="004A539C"/>
    <w:rsid w:val="004A5A2C"/>
    <w:rsid w:val="004A5D21"/>
    <w:rsid w:val="004A5F7A"/>
    <w:rsid w:val="004A738B"/>
    <w:rsid w:val="004A78A9"/>
    <w:rsid w:val="004A7DA7"/>
    <w:rsid w:val="004A7E3C"/>
    <w:rsid w:val="004A7F82"/>
    <w:rsid w:val="004B04CC"/>
    <w:rsid w:val="004B0A33"/>
    <w:rsid w:val="004B0DD4"/>
    <w:rsid w:val="004B1078"/>
    <w:rsid w:val="004B16EF"/>
    <w:rsid w:val="004B1DEF"/>
    <w:rsid w:val="004B309C"/>
    <w:rsid w:val="004B39C6"/>
    <w:rsid w:val="004B41F2"/>
    <w:rsid w:val="004B4264"/>
    <w:rsid w:val="004B45A3"/>
    <w:rsid w:val="004B4963"/>
    <w:rsid w:val="004B56F7"/>
    <w:rsid w:val="004B67BF"/>
    <w:rsid w:val="004B71D7"/>
    <w:rsid w:val="004B76C7"/>
    <w:rsid w:val="004B798C"/>
    <w:rsid w:val="004C1830"/>
    <w:rsid w:val="004C3EA3"/>
    <w:rsid w:val="004C516B"/>
    <w:rsid w:val="004C54B3"/>
    <w:rsid w:val="004C579F"/>
    <w:rsid w:val="004C589C"/>
    <w:rsid w:val="004C6011"/>
    <w:rsid w:val="004D0C38"/>
    <w:rsid w:val="004D1710"/>
    <w:rsid w:val="004D1F13"/>
    <w:rsid w:val="004D2702"/>
    <w:rsid w:val="004D2C68"/>
    <w:rsid w:val="004D356D"/>
    <w:rsid w:val="004D3767"/>
    <w:rsid w:val="004D3E2B"/>
    <w:rsid w:val="004D442A"/>
    <w:rsid w:val="004D4E28"/>
    <w:rsid w:val="004D4EA2"/>
    <w:rsid w:val="004D618B"/>
    <w:rsid w:val="004D6A7C"/>
    <w:rsid w:val="004D6BCF"/>
    <w:rsid w:val="004D6EAB"/>
    <w:rsid w:val="004E0590"/>
    <w:rsid w:val="004E134E"/>
    <w:rsid w:val="004E216E"/>
    <w:rsid w:val="004E41F7"/>
    <w:rsid w:val="004E42FF"/>
    <w:rsid w:val="004E460B"/>
    <w:rsid w:val="004E51B9"/>
    <w:rsid w:val="004E52D4"/>
    <w:rsid w:val="004E5418"/>
    <w:rsid w:val="004E5BB6"/>
    <w:rsid w:val="004E5E15"/>
    <w:rsid w:val="004E63B1"/>
    <w:rsid w:val="004E685D"/>
    <w:rsid w:val="004E71F6"/>
    <w:rsid w:val="004F06FD"/>
    <w:rsid w:val="004F1F43"/>
    <w:rsid w:val="004F23B8"/>
    <w:rsid w:val="004F2448"/>
    <w:rsid w:val="004F3EC9"/>
    <w:rsid w:val="004F4D9B"/>
    <w:rsid w:val="004F7369"/>
    <w:rsid w:val="004F744B"/>
    <w:rsid w:val="004F7BA5"/>
    <w:rsid w:val="0050025C"/>
    <w:rsid w:val="00500967"/>
    <w:rsid w:val="0050180B"/>
    <w:rsid w:val="00501C7F"/>
    <w:rsid w:val="00501EEC"/>
    <w:rsid w:val="00502D26"/>
    <w:rsid w:val="00504B57"/>
    <w:rsid w:val="00504C26"/>
    <w:rsid w:val="00504D6C"/>
    <w:rsid w:val="0050503C"/>
    <w:rsid w:val="0050507B"/>
    <w:rsid w:val="005060EA"/>
    <w:rsid w:val="00506296"/>
    <w:rsid w:val="0050684F"/>
    <w:rsid w:val="00507B9C"/>
    <w:rsid w:val="00510300"/>
    <w:rsid w:val="00510712"/>
    <w:rsid w:val="00510A58"/>
    <w:rsid w:val="00510CE2"/>
    <w:rsid w:val="0051116F"/>
    <w:rsid w:val="00511270"/>
    <w:rsid w:val="00511A0F"/>
    <w:rsid w:val="005129C2"/>
    <w:rsid w:val="00512BFB"/>
    <w:rsid w:val="00513B80"/>
    <w:rsid w:val="005140B6"/>
    <w:rsid w:val="005146F2"/>
    <w:rsid w:val="005156F2"/>
    <w:rsid w:val="00515729"/>
    <w:rsid w:val="00515E37"/>
    <w:rsid w:val="00516132"/>
    <w:rsid w:val="00516F42"/>
    <w:rsid w:val="0051743C"/>
    <w:rsid w:val="00517572"/>
    <w:rsid w:val="00517963"/>
    <w:rsid w:val="00517AEA"/>
    <w:rsid w:val="00517E7D"/>
    <w:rsid w:val="005208A9"/>
    <w:rsid w:val="005208F2"/>
    <w:rsid w:val="00521381"/>
    <w:rsid w:val="00521C4C"/>
    <w:rsid w:val="005251BA"/>
    <w:rsid w:val="00526A8B"/>
    <w:rsid w:val="00527AE7"/>
    <w:rsid w:val="00527BD9"/>
    <w:rsid w:val="005312E3"/>
    <w:rsid w:val="005317C0"/>
    <w:rsid w:val="00531D54"/>
    <w:rsid w:val="005338BD"/>
    <w:rsid w:val="00534EEC"/>
    <w:rsid w:val="00535246"/>
    <w:rsid w:val="00535D1C"/>
    <w:rsid w:val="00535DAF"/>
    <w:rsid w:val="00536098"/>
    <w:rsid w:val="00536310"/>
    <w:rsid w:val="00536968"/>
    <w:rsid w:val="0053710C"/>
    <w:rsid w:val="00537CF9"/>
    <w:rsid w:val="00540320"/>
    <w:rsid w:val="00540A2F"/>
    <w:rsid w:val="00540F6E"/>
    <w:rsid w:val="00541350"/>
    <w:rsid w:val="00541515"/>
    <w:rsid w:val="0054292F"/>
    <w:rsid w:val="00543388"/>
    <w:rsid w:val="005437F0"/>
    <w:rsid w:val="00544A3A"/>
    <w:rsid w:val="00546EE0"/>
    <w:rsid w:val="00547879"/>
    <w:rsid w:val="00547E76"/>
    <w:rsid w:val="0055029C"/>
    <w:rsid w:val="005503B4"/>
    <w:rsid w:val="005511F7"/>
    <w:rsid w:val="00551854"/>
    <w:rsid w:val="00551A05"/>
    <w:rsid w:val="00552024"/>
    <w:rsid w:val="00552822"/>
    <w:rsid w:val="00552FB2"/>
    <w:rsid w:val="005535E5"/>
    <w:rsid w:val="00553804"/>
    <w:rsid w:val="0055382C"/>
    <w:rsid w:val="00554A27"/>
    <w:rsid w:val="00554C23"/>
    <w:rsid w:val="0055631E"/>
    <w:rsid w:val="005565DA"/>
    <w:rsid w:val="00557495"/>
    <w:rsid w:val="00557909"/>
    <w:rsid w:val="00557C0C"/>
    <w:rsid w:val="00557F6A"/>
    <w:rsid w:val="0056066C"/>
    <w:rsid w:val="00560B00"/>
    <w:rsid w:val="005614AC"/>
    <w:rsid w:val="00562971"/>
    <w:rsid w:val="005630EA"/>
    <w:rsid w:val="00563381"/>
    <w:rsid w:val="005635A5"/>
    <w:rsid w:val="005637B4"/>
    <w:rsid w:val="00564C35"/>
    <w:rsid w:val="005653C2"/>
    <w:rsid w:val="00565509"/>
    <w:rsid w:val="00565D01"/>
    <w:rsid w:val="00565D11"/>
    <w:rsid w:val="00566BF4"/>
    <w:rsid w:val="005676DE"/>
    <w:rsid w:val="00570695"/>
    <w:rsid w:val="0057086B"/>
    <w:rsid w:val="00570953"/>
    <w:rsid w:val="00570B3F"/>
    <w:rsid w:val="005718B8"/>
    <w:rsid w:val="005724C1"/>
    <w:rsid w:val="0057253E"/>
    <w:rsid w:val="00572570"/>
    <w:rsid w:val="00573172"/>
    <w:rsid w:val="00573228"/>
    <w:rsid w:val="00573C1E"/>
    <w:rsid w:val="00574317"/>
    <w:rsid w:val="00574354"/>
    <w:rsid w:val="00574359"/>
    <w:rsid w:val="0057469B"/>
    <w:rsid w:val="00574BE2"/>
    <w:rsid w:val="00574DE9"/>
    <w:rsid w:val="00576370"/>
    <w:rsid w:val="0057711E"/>
    <w:rsid w:val="00577A11"/>
    <w:rsid w:val="005801BD"/>
    <w:rsid w:val="00580565"/>
    <w:rsid w:val="00581EB6"/>
    <w:rsid w:val="00582AA6"/>
    <w:rsid w:val="00582B9D"/>
    <w:rsid w:val="00582D0B"/>
    <w:rsid w:val="0058314D"/>
    <w:rsid w:val="00583880"/>
    <w:rsid w:val="00584120"/>
    <w:rsid w:val="00586380"/>
    <w:rsid w:val="00586FC2"/>
    <w:rsid w:val="00587191"/>
    <w:rsid w:val="00587C1C"/>
    <w:rsid w:val="0059038A"/>
    <w:rsid w:val="00590543"/>
    <w:rsid w:val="00590688"/>
    <w:rsid w:val="00590711"/>
    <w:rsid w:val="00590828"/>
    <w:rsid w:val="00591462"/>
    <w:rsid w:val="00591AB3"/>
    <w:rsid w:val="0059219A"/>
    <w:rsid w:val="00592642"/>
    <w:rsid w:val="00593E21"/>
    <w:rsid w:val="00594339"/>
    <w:rsid w:val="00595237"/>
    <w:rsid w:val="0059538B"/>
    <w:rsid w:val="00595C2E"/>
    <w:rsid w:val="005964EC"/>
    <w:rsid w:val="005966D3"/>
    <w:rsid w:val="00596E51"/>
    <w:rsid w:val="0059738C"/>
    <w:rsid w:val="00597E91"/>
    <w:rsid w:val="005A04F1"/>
    <w:rsid w:val="005A1161"/>
    <w:rsid w:val="005A123E"/>
    <w:rsid w:val="005A1F48"/>
    <w:rsid w:val="005A268E"/>
    <w:rsid w:val="005A2BD2"/>
    <w:rsid w:val="005A4951"/>
    <w:rsid w:val="005A515A"/>
    <w:rsid w:val="005A5BA1"/>
    <w:rsid w:val="005A6F68"/>
    <w:rsid w:val="005A7013"/>
    <w:rsid w:val="005A7A75"/>
    <w:rsid w:val="005A7F52"/>
    <w:rsid w:val="005A7F53"/>
    <w:rsid w:val="005B0443"/>
    <w:rsid w:val="005B0577"/>
    <w:rsid w:val="005B0C74"/>
    <w:rsid w:val="005B14EC"/>
    <w:rsid w:val="005B17F7"/>
    <w:rsid w:val="005B1FFE"/>
    <w:rsid w:val="005B2974"/>
    <w:rsid w:val="005B2E7C"/>
    <w:rsid w:val="005B2E80"/>
    <w:rsid w:val="005B32B7"/>
    <w:rsid w:val="005B389B"/>
    <w:rsid w:val="005B4031"/>
    <w:rsid w:val="005B477E"/>
    <w:rsid w:val="005B48EF"/>
    <w:rsid w:val="005B4FA2"/>
    <w:rsid w:val="005B5886"/>
    <w:rsid w:val="005C0942"/>
    <w:rsid w:val="005C0B87"/>
    <w:rsid w:val="005C1DC6"/>
    <w:rsid w:val="005C2D7B"/>
    <w:rsid w:val="005C2F47"/>
    <w:rsid w:val="005C30BD"/>
    <w:rsid w:val="005C32B5"/>
    <w:rsid w:val="005C3B7E"/>
    <w:rsid w:val="005C445D"/>
    <w:rsid w:val="005C5312"/>
    <w:rsid w:val="005C53C0"/>
    <w:rsid w:val="005C5CC8"/>
    <w:rsid w:val="005C5E32"/>
    <w:rsid w:val="005C702A"/>
    <w:rsid w:val="005C714F"/>
    <w:rsid w:val="005D03C6"/>
    <w:rsid w:val="005D1462"/>
    <w:rsid w:val="005D239E"/>
    <w:rsid w:val="005D2949"/>
    <w:rsid w:val="005D2AF5"/>
    <w:rsid w:val="005D2E47"/>
    <w:rsid w:val="005D2E9D"/>
    <w:rsid w:val="005D356B"/>
    <w:rsid w:val="005D3BF2"/>
    <w:rsid w:val="005D3CF2"/>
    <w:rsid w:val="005D455B"/>
    <w:rsid w:val="005D45EB"/>
    <w:rsid w:val="005D5473"/>
    <w:rsid w:val="005D5EF1"/>
    <w:rsid w:val="005D62FF"/>
    <w:rsid w:val="005D6CE2"/>
    <w:rsid w:val="005D6F54"/>
    <w:rsid w:val="005D707F"/>
    <w:rsid w:val="005D7642"/>
    <w:rsid w:val="005D78D2"/>
    <w:rsid w:val="005D7B80"/>
    <w:rsid w:val="005D7F08"/>
    <w:rsid w:val="005E1E98"/>
    <w:rsid w:val="005E1EE2"/>
    <w:rsid w:val="005E1F68"/>
    <w:rsid w:val="005E29EC"/>
    <w:rsid w:val="005E2C16"/>
    <w:rsid w:val="005E2EC8"/>
    <w:rsid w:val="005E305C"/>
    <w:rsid w:val="005E39FC"/>
    <w:rsid w:val="005E3C88"/>
    <w:rsid w:val="005E4181"/>
    <w:rsid w:val="005E451A"/>
    <w:rsid w:val="005E6039"/>
    <w:rsid w:val="005E6900"/>
    <w:rsid w:val="005E742D"/>
    <w:rsid w:val="005E7522"/>
    <w:rsid w:val="005E7946"/>
    <w:rsid w:val="005F0969"/>
    <w:rsid w:val="005F0D80"/>
    <w:rsid w:val="005F175B"/>
    <w:rsid w:val="005F1927"/>
    <w:rsid w:val="005F1B79"/>
    <w:rsid w:val="005F2986"/>
    <w:rsid w:val="005F2C9F"/>
    <w:rsid w:val="005F3A81"/>
    <w:rsid w:val="005F3A87"/>
    <w:rsid w:val="005F4062"/>
    <w:rsid w:val="005F6FB1"/>
    <w:rsid w:val="005F70E7"/>
    <w:rsid w:val="006000C0"/>
    <w:rsid w:val="006008FE"/>
    <w:rsid w:val="00601954"/>
    <w:rsid w:val="006028AA"/>
    <w:rsid w:val="006046B4"/>
    <w:rsid w:val="00604D79"/>
    <w:rsid w:val="0060553B"/>
    <w:rsid w:val="006055AE"/>
    <w:rsid w:val="006062AD"/>
    <w:rsid w:val="00607269"/>
    <w:rsid w:val="00607F3A"/>
    <w:rsid w:val="0061068C"/>
    <w:rsid w:val="006119FB"/>
    <w:rsid w:val="006125BD"/>
    <w:rsid w:val="00612A51"/>
    <w:rsid w:val="00612DC3"/>
    <w:rsid w:val="00612F9C"/>
    <w:rsid w:val="006133F2"/>
    <w:rsid w:val="00614C98"/>
    <w:rsid w:val="0061527F"/>
    <w:rsid w:val="00616020"/>
    <w:rsid w:val="00616DF4"/>
    <w:rsid w:val="00616EB4"/>
    <w:rsid w:val="00617AD2"/>
    <w:rsid w:val="006202D9"/>
    <w:rsid w:val="0062069E"/>
    <w:rsid w:val="006207CA"/>
    <w:rsid w:val="006213D2"/>
    <w:rsid w:val="006213DD"/>
    <w:rsid w:val="006219E0"/>
    <w:rsid w:val="0062241B"/>
    <w:rsid w:val="00622449"/>
    <w:rsid w:val="0062244F"/>
    <w:rsid w:val="006227AC"/>
    <w:rsid w:val="00622833"/>
    <w:rsid w:val="00622B61"/>
    <w:rsid w:val="00622EE4"/>
    <w:rsid w:val="00623322"/>
    <w:rsid w:val="00623AE5"/>
    <w:rsid w:val="00623C54"/>
    <w:rsid w:val="0062407F"/>
    <w:rsid w:val="006241EC"/>
    <w:rsid w:val="006245D4"/>
    <w:rsid w:val="00624B9D"/>
    <w:rsid w:val="00625217"/>
    <w:rsid w:val="006254C7"/>
    <w:rsid w:val="00626243"/>
    <w:rsid w:val="00626379"/>
    <w:rsid w:val="00626601"/>
    <w:rsid w:val="006266DB"/>
    <w:rsid w:val="0062693D"/>
    <w:rsid w:val="00626F55"/>
    <w:rsid w:val="006272A2"/>
    <w:rsid w:val="00627A67"/>
    <w:rsid w:val="00627ABE"/>
    <w:rsid w:val="00632860"/>
    <w:rsid w:val="00632D18"/>
    <w:rsid w:val="00633885"/>
    <w:rsid w:val="00635826"/>
    <w:rsid w:val="00635D11"/>
    <w:rsid w:val="00635E3F"/>
    <w:rsid w:val="00635FA3"/>
    <w:rsid w:val="006372D2"/>
    <w:rsid w:val="0063751B"/>
    <w:rsid w:val="00640007"/>
    <w:rsid w:val="0064216B"/>
    <w:rsid w:val="006436BB"/>
    <w:rsid w:val="00644B51"/>
    <w:rsid w:val="00644D11"/>
    <w:rsid w:val="006454F8"/>
    <w:rsid w:val="00646A7F"/>
    <w:rsid w:val="00646B9D"/>
    <w:rsid w:val="006502A0"/>
    <w:rsid w:val="00650A67"/>
    <w:rsid w:val="006514E3"/>
    <w:rsid w:val="00651F81"/>
    <w:rsid w:val="006528A5"/>
    <w:rsid w:val="00654B16"/>
    <w:rsid w:val="00654BA5"/>
    <w:rsid w:val="00654E3D"/>
    <w:rsid w:val="0065515E"/>
    <w:rsid w:val="00655729"/>
    <w:rsid w:val="006558E0"/>
    <w:rsid w:val="00655A32"/>
    <w:rsid w:val="00656140"/>
    <w:rsid w:val="0065625E"/>
    <w:rsid w:val="00656F3D"/>
    <w:rsid w:val="00657068"/>
    <w:rsid w:val="006604E0"/>
    <w:rsid w:val="006609AF"/>
    <w:rsid w:val="00660EFD"/>
    <w:rsid w:val="00661A3D"/>
    <w:rsid w:val="00661BA4"/>
    <w:rsid w:val="00661FD6"/>
    <w:rsid w:val="0066216E"/>
    <w:rsid w:val="006624F4"/>
    <w:rsid w:val="00662A36"/>
    <w:rsid w:val="006636F7"/>
    <w:rsid w:val="006645CE"/>
    <w:rsid w:val="00664FEA"/>
    <w:rsid w:val="006653E0"/>
    <w:rsid w:val="006662B5"/>
    <w:rsid w:val="006671F4"/>
    <w:rsid w:val="00667B41"/>
    <w:rsid w:val="00670420"/>
    <w:rsid w:val="00670B58"/>
    <w:rsid w:val="00672D5C"/>
    <w:rsid w:val="006731AF"/>
    <w:rsid w:val="00673686"/>
    <w:rsid w:val="006738D7"/>
    <w:rsid w:val="00674104"/>
    <w:rsid w:val="00677009"/>
    <w:rsid w:val="006770AB"/>
    <w:rsid w:val="00677C82"/>
    <w:rsid w:val="00677D79"/>
    <w:rsid w:val="00677FDC"/>
    <w:rsid w:val="00680178"/>
    <w:rsid w:val="006805A0"/>
    <w:rsid w:val="00680B2B"/>
    <w:rsid w:val="00680F31"/>
    <w:rsid w:val="00681D1E"/>
    <w:rsid w:val="00681FF4"/>
    <w:rsid w:val="00682007"/>
    <w:rsid w:val="0068238C"/>
    <w:rsid w:val="00683FAB"/>
    <w:rsid w:val="00684A4E"/>
    <w:rsid w:val="0068557A"/>
    <w:rsid w:val="00687D3A"/>
    <w:rsid w:val="00687EE7"/>
    <w:rsid w:val="006902C0"/>
    <w:rsid w:val="00690458"/>
    <w:rsid w:val="00690CA8"/>
    <w:rsid w:val="0069217B"/>
    <w:rsid w:val="006935FE"/>
    <w:rsid w:val="00693971"/>
    <w:rsid w:val="00694C96"/>
    <w:rsid w:val="00695A17"/>
    <w:rsid w:val="00695D9B"/>
    <w:rsid w:val="00696B8E"/>
    <w:rsid w:val="00697159"/>
    <w:rsid w:val="006971FB"/>
    <w:rsid w:val="00697269"/>
    <w:rsid w:val="006A04E2"/>
    <w:rsid w:val="006A0BF4"/>
    <w:rsid w:val="006A11FB"/>
    <w:rsid w:val="006A16F6"/>
    <w:rsid w:val="006A1F7E"/>
    <w:rsid w:val="006A206E"/>
    <w:rsid w:val="006A26B7"/>
    <w:rsid w:val="006A39C2"/>
    <w:rsid w:val="006A47AB"/>
    <w:rsid w:val="006A48B8"/>
    <w:rsid w:val="006A4B4A"/>
    <w:rsid w:val="006A5389"/>
    <w:rsid w:val="006A55E9"/>
    <w:rsid w:val="006A6D66"/>
    <w:rsid w:val="006A73C4"/>
    <w:rsid w:val="006A75E3"/>
    <w:rsid w:val="006A7979"/>
    <w:rsid w:val="006B07CB"/>
    <w:rsid w:val="006B0870"/>
    <w:rsid w:val="006B1CBF"/>
    <w:rsid w:val="006B2A20"/>
    <w:rsid w:val="006B2BDD"/>
    <w:rsid w:val="006B314A"/>
    <w:rsid w:val="006B3D66"/>
    <w:rsid w:val="006B3EDE"/>
    <w:rsid w:val="006B3F7E"/>
    <w:rsid w:val="006B42AB"/>
    <w:rsid w:val="006B4436"/>
    <w:rsid w:val="006B485A"/>
    <w:rsid w:val="006B5178"/>
    <w:rsid w:val="006B53D6"/>
    <w:rsid w:val="006B644B"/>
    <w:rsid w:val="006B68D9"/>
    <w:rsid w:val="006B6BE9"/>
    <w:rsid w:val="006B7B3F"/>
    <w:rsid w:val="006B7C9F"/>
    <w:rsid w:val="006B7D11"/>
    <w:rsid w:val="006B7EFA"/>
    <w:rsid w:val="006C06E4"/>
    <w:rsid w:val="006C092D"/>
    <w:rsid w:val="006C155B"/>
    <w:rsid w:val="006C1C24"/>
    <w:rsid w:val="006C1E33"/>
    <w:rsid w:val="006C231F"/>
    <w:rsid w:val="006C3027"/>
    <w:rsid w:val="006C3DDA"/>
    <w:rsid w:val="006C3F06"/>
    <w:rsid w:val="006C43E6"/>
    <w:rsid w:val="006C449A"/>
    <w:rsid w:val="006C4818"/>
    <w:rsid w:val="006C4CCB"/>
    <w:rsid w:val="006C52B3"/>
    <w:rsid w:val="006C59BE"/>
    <w:rsid w:val="006C5D9B"/>
    <w:rsid w:val="006C6333"/>
    <w:rsid w:val="006C6C80"/>
    <w:rsid w:val="006C7E55"/>
    <w:rsid w:val="006D1734"/>
    <w:rsid w:val="006D2855"/>
    <w:rsid w:val="006D2E21"/>
    <w:rsid w:val="006D3BF5"/>
    <w:rsid w:val="006D42D0"/>
    <w:rsid w:val="006D529E"/>
    <w:rsid w:val="006D5976"/>
    <w:rsid w:val="006D61FE"/>
    <w:rsid w:val="006D626E"/>
    <w:rsid w:val="006D6AF0"/>
    <w:rsid w:val="006D7211"/>
    <w:rsid w:val="006D7427"/>
    <w:rsid w:val="006D7478"/>
    <w:rsid w:val="006D78E2"/>
    <w:rsid w:val="006E0F52"/>
    <w:rsid w:val="006E14DC"/>
    <w:rsid w:val="006E1550"/>
    <w:rsid w:val="006E17CA"/>
    <w:rsid w:val="006E1A6C"/>
    <w:rsid w:val="006E24FF"/>
    <w:rsid w:val="006E2622"/>
    <w:rsid w:val="006E27DA"/>
    <w:rsid w:val="006E2C5D"/>
    <w:rsid w:val="006E35F0"/>
    <w:rsid w:val="006E3824"/>
    <w:rsid w:val="006E4106"/>
    <w:rsid w:val="006E45EF"/>
    <w:rsid w:val="006E5418"/>
    <w:rsid w:val="006E5969"/>
    <w:rsid w:val="006E5982"/>
    <w:rsid w:val="006E5EDC"/>
    <w:rsid w:val="006E67EB"/>
    <w:rsid w:val="006E6F20"/>
    <w:rsid w:val="006E7303"/>
    <w:rsid w:val="006E777B"/>
    <w:rsid w:val="006F0032"/>
    <w:rsid w:val="006F0F58"/>
    <w:rsid w:val="006F1EA1"/>
    <w:rsid w:val="006F20FF"/>
    <w:rsid w:val="006F2DEE"/>
    <w:rsid w:val="006F39C5"/>
    <w:rsid w:val="006F49EA"/>
    <w:rsid w:val="006F5236"/>
    <w:rsid w:val="006F5338"/>
    <w:rsid w:val="006F54CC"/>
    <w:rsid w:val="006F7463"/>
    <w:rsid w:val="006F7E1C"/>
    <w:rsid w:val="00700373"/>
    <w:rsid w:val="00701C68"/>
    <w:rsid w:val="00702548"/>
    <w:rsid w:val="00702E35"/>
    <w:rsid w:val="007031C0"/>
    <w:rsid w:val="0070352C"/>
    <w:rsid w:val="00704396"/>
    <w:rsid w:val="007047EA"/>
    <w:rsid w:val="00704931"/>
    <w:rsid w:val="00705536"/>
    <w:rsid w:val="00705BF0"/>
    <w:rsid w:val="00705E9D"/>
    <w:rsid w:val="00706431"/>
    <w:rsid w:val="00706BBE"/>
    <w:rsid w:val="0070735C"/>
    <w:rsid w:val="007077A4"/>
    <w:rsid w:val="00710471"/>
    <w:rsid w:val="007109BE"/>
    <w:rsid w:val="00710AB6"/>
    <w:rsid w:val="00710B36"/>
    <w:rsid w:val="00710CCC"/>
    <w:rsid w:val="007110FA"/>
    <w:rsid w:val="0071156B"/>
    <w:rsid w:val="00711D5C"/>
    <w:rsid w:val="0071242C"/>
    <w:rsid w:val="007132EF"/>
    <w:rsid w:val="0071385F"/>
    <w:rsid w:val="00714C38"/>
    <w:rsid w:val="007153B5"/>
    <w:rsid w:val="007158A8"/>
    <w:rsid w:val="007159EC"/>
    <w:rsid w:val="0071600C"/>
    <w:rsid w:val="007162DA"/>
    <w:rsid w:val="00716466"/>
    <w:rsid w:val="00716B10"/>
    <w:rsid w:val="00717810"/>
    <w:rsid w:val="00720D86"/>
    <w:rsid w:val="00721AED"/>
    <w:rsid w:val="00721B34"/>
    <w:rsid w:val="00722DB6"/>
    <w:rsid w:val="0072455D"/>
    <w:rsid w:val="00724890"/>
    <w:rsid w:val="00725608"/>
    <w:rsid w:val="00726D79"/>
    <w:rsid w:val="00727479"/>
    <w:rsid w:val="00727B42"/>
    <w:rsid w:val="00731CB2"/>
    <w:rsid w:val="00731E49"/>
    <w:rsid w:val="00732935"/>
    <w:rsid w:val="00732B8B"/>
    <w:rsid w:val="00733644"/>
    <w:rsid w:val="007339B6"/>
    <w:rsid w:val="00734384"/>
    <w:rsid w:val="00734B37"/>
    <w:rsid w:val="00734BAA"/>
    <w:rsid w:val="00734C8D"/>
    <w:rsid w:val="00734FB6"/>
    <w:rsid w:val="00737985"/>
    <w:rsid w:val="00740B39"/>
    <w:rsid w:val="00740D23"/>
    <w:rsid w:val="00741458"/>
    <w:rsid w:val="0074146D"/>
    <w:rsid w:val="00743748"/>
    <w:rsid w:val="007442B3"/>
    <w:rsid w:val="0074464B"/>
    <w:rsid w:val="00744C31"/>
    <w:rsid w:val="00744DD7"/>
    <w:rsid w:val="0074518A"/>
    <w:rsid w:val="00750631"/>
    <w:rsid w:val="007508A0"/>
    <w:rsid w:val="007508D4"/>
    <w:rsid w:val="0075094C"/>
    <w:rsid w:val="00750966"/>
    <w:rsid w:val="007515C9"/>
    <w:rsid w:val="007516A2"/>
    <w:rsid w:val="00752064"/>
    <w:rsid w:val="00753863"/>
    <w:rsid w:val="00753E69"/>
    <w:rsid w:val="00754322"/>
    <w:rsid w:val="0075462A"/>
    <w:rsid w:val="00754648"/>
    <w:rsid w:val="00754676"/>
    <w:rsid w:val="007555E4"/>
    <w:rsid w:val="007559AD"/>
    <w:rsid w:val="007559C7"/>
    <w:rsid w:val="00761B62"/>
    <w:rsid w:val="00761BB3"/>
    <w:rsid w:val="00762440"/>
    <w:rsid w:val="007638F7"/>
    <w:rsid w:val="00764ECC"/>
    <w:rsid w:val="00764F59"/>
    <w:rsid w:val="00764FF1"/>
    <w:rsid w:val="00765529"/>
    <w:rsid w:val="00765EF2"/>
    <w:rsid w:val="00766B82"/>
    <w:rsid w:val="00766DFA"/>
    <w:rsid w:val="00766E4C"/>
    <w:rsid w:val="0077074E"/>
    <w:rsid w:val="007709DB"/>
    <w:rsid w:val="00770FF0"/>
    <w:rsid w:val="007713F8"/>
    <w:rsid w:val="007719A9"/>
    <w:rsid w:val="00771D1E"/>
    <w:rsid w:val="0077293C"/>
    <w:rsid w:val="00773618"/>
    <w:rsid w:val="0077410E"/>
    <w:rsid w:val="0077452D"/>
    <w:rsid w:val="0077545A"/>
    <w:rsid w:val="00775EFD"/>
    <w:rsid w:val="0077658C"/>
    <w:rsid w:val="00776B4F"/>
    <w:rsid w:val="00776BBA"/>
    <w:rsid w:val="00776D7E"/>
    <w:rsid w:val="0077713A"/>
    <w:rsid w:val="007772AB"/>
    <w:rsid w:val="00777A46"/>
    <w:rsid w:val="00777FC5"/>
    <w:rsid w:val="0078055F"/>
    <w:rsid w:val="00780FCB"/>
    <w:rsid w:val="00781174"/>
    <w:rsid w:val="0078295F"/>
    <w:rsid w:val="0078310D"/>
    <w:rsid w:val="0078334D"/>
    <w:rsid w:val="00783C40"/>
    <w:rsid w:val="00784F64"/>
    <w:rsid w:val="0078515C"/>
    <w:rsid w:val="007860B0"/>
    <w:rsid w:val="00786650"/>
    <w:rsid w:val="00786EE7"/>
    <w:rsid w:val="007874F6"/>
    <w:rsid w:val="00790689"/>
    <w:rsid w:val="00790ADF"/>
    <w:rsid w:val="00790F2E"/>
    <w:rsid w:val="00791330"/>
    <w:rsid w:val="00791B7E"/>
    <w:rsid w:val="0079271A"/>
    <w:rsid w:val="00792D6B"/>
    <w:rsid w:val="00792F04"/>
    <w:rsid w:val="00792F35"/>
    <w:rsid w:val="00792F82"/>
    <w:rsid w:val="00793908"/>
    <w:rsid w:val="00793CA6"/>
    <w:rsid w:val="0079418C"/>
    <w:rsid w:val="007948C1"/>
    <w:rsid w:val="0079518D"/>
    <w:rsid w:val="00795701"/>
    <w:rsid w:val="00795DC9"/>
    <w:rsid w:val="007965F0"/>
    <w:rsid w:val="00796B64"/>
    <w:rsid w:val="007971DE"/>
    <w:rsid w:val="00797223"/>
    <w:rsid w:val="00797DC6"/>
    <w:rsid w:val="007A069F"/>
    <w:rsid w:val="007A0B1D"/>
    <w:rsid w:val="007A0DEB"/>
    <w:rsid w:val="007A196D"/>
    <w:rsid w:val="007A1C0A"/>
    <w:rsid w:val="007A2450"/>
    <w:rsid w:val="007A2B3A"/>
    <w:rsid w:val="007A2C53"/>
    <w:rsid w:val="007A39DD"/>
    <w:rsid w:val="007A3F8B"/>
    <w:rsid w:val="007A47C3"/>
    <w:rsid w:val="007A4C06"/>
    <w:rsid w:val="007A4C11"/>
    <w:rsid w:val="007A582C"/>
    <w:rsid w:val="007A5AE9"/>
    <w:rsid w:val="007A60A9"/>
    <w:rsid w:val="007A6175"/>
    <w:rsid w:val="007A7431"/>
    <w:rsid w:val="007B0B32"/>
    <w:rsid w:val="007B2B6E"/>
    <w:rsid w:val="007B3065"/>
    <w:rsid w:val="007B30D4"/>
    <w:rsid w:val="007B3C87"/>
    <w:rsid w:val="007B4853"/>
    <w:rsid w:val="007B5B75"/>
    <w:rsid w:val="007B6127"/>
    <w:rsid w:val="007B6160"/>
    <w:rsid w:val="007B6E31"/>
    <w:rsid w:val="007B7277"/>
    <w:rsid w:val="007B73E2"/>
    <w:rsid w:val="007B760B"/>
    <w:rsid w:val="007B7B1F"/>
    <w:rsid w:val="007C15DB"/>
    <w:rsid w:val="007C1F2D"/>
    <w:rsid w:val="007C20CE"/>
    <w:rsid w:val="007C3B6F"/>
    <w:rsid w:val="007C4015"/>
    <w:rsid w:val="007C435A"/>
    <w:rsid w:val="007C71AD"/>
    <w:rsid w:val="007C7ABF"/>
    <w:rsid w:val="007C7B16"/>
    <w:rsid w:val="007C7DF4"/>
    <w:rsid w:val="007C7E4B"/>
    <w:rsid w:val="007D0BDF"/>
    <w:rsid w:val="007D1227"/>
    <w:rsid w:val="007D1A41"/>
    <w:rsid w:val="007D22D0"/>
    <w:rsid w:val="007D2945"/>
    <w:rsid w:val="007D299C"/>
    <w:rsid w:val="007D3F59"/>
    <w:rsid w:val="007D41A3"/>
    <w:rsid w:val="007D522C"/>
    <w:rsid w:val="007D5637"/>
    <w:rsid w:val="007D6458"/>
    <w:rsid w:val="007D65C6"/>
    <w:rsid w:val="007D66C2"/>
    <w:rsid w:val="007D7687"/>
    <w:rsid w:val="007D7A39"/>
    <w:rsid w:val="007D7E57"/>
    <w:rsid w:val="007E043B"/>
    <w:rsid w:val="007E0A5D"/>
    <w:rsid w:val="007E1184"/>
    <w:rsid w:val="007E1F33"/>
    <w:rsid w:val="007E22E0"/>
    <w:rsid w:val="007E29EE"/>
    <w:rsid w:val="007E2B32"/>
    <w:rsid w:val="007E3027"/>
    <w:rsid w:val="007E37B4"/>
    <w:rsid w:val="007E4067"/>
    <w:rsid w:val="007E4106"/>
    <w:rsid w:val="007E42A2"/>
    <w:rsid w:val="007E46CD"/>
    <w:rsid w:val="007E68EE"/>
    <w:rsid w:val="007E6B7C"/>
    <w:rsid w:val="007E6C44"/>
    <w:rsid w:val="007E70A8"/>
    <w:rsid w:val="007E734A"/>
    <w:rsid w:val="007E7515"/>
    <w:rsid w:val="007E761E"/>
    <w:rsid w:val="007E7BEB"/>
    <w:rsid w:val="007F11B1"/>
    <w:rsid w:val="007F246B"/>
    <w:rsid w:val="007F25F1"/>
    <w:rsid w:val="007F2CB9"/>
    <w:rsid w:val="007F300B"/>
    <w:rsid w:val="007F3261"/>
    <w:rsid w:val="007F41B1"/>
    <w:rsid w:val="007F4A6E"/>
    <w:rsid w:val="007F4E61"/>
    <w:rsid w:val="007F55CE"/>
    <w:rsid w:val="007F6214"/>
    <w:rsid w:val="007F6B3B"/>
    <w:rsid w:val="007F7786"/>
    <w:rsid w:val="007F77DA"/>
    <w:rsid w:val="0080003B"/>
    <w:rsid w:val="00800958"/>
    <w:rsid w:val="00800973"/>
    <w:rsid w:val="00800B3A"/>
    <w:rsid w:val="00800B63"/>
    <w:rsid w:val="00800EC6"/>
    <w:rsid w:val="0080158E"/>
    <w:rsid w:val="00801616"/>
    <w:rsid w:val="00801A6A"/>
    <w:rsid w:val="008027DF"/>
    <w:rsid w:val="00802D93"/>
    <w:rsid w:val="00804E4E"/>
    <w:rsid w:val="00805141"/>
    <w:rsid w:val="008058C1"/>
    <w:rsid w:val="00806199"/>
    <w:rsid w:val="00806FAF"/>
    <w:rsid w:val="00807592"/>
    <w:rsid w:val="0081012A"/>
    <w:rsid w:val="00810806"/>
    <w:rsid w:val="00813056"/>
    <w:rsid w:val="0081399C"/>
    <w:rsid w:val="00813C78"/>
    <w:rsid w:val="00813D69"/>
    <w:rsid w:val="0081573B"/>
    <w:rsid w:val="00816017"/>
    <w:rsid w:val="0081664B"/>
    <w:rsid w:val="00816A07"/>
    <w:rsid w:val="00817034"/>
    <w:rsid w:val="00820276"/>
    <w:rsid w:val="008202EF"/>
    <w:rsid w:val="008205CC"/>
    <w:rsid w:val="00820935"/>
    <w:rsid w:val="00820DD6"/>
    <w:rsid w:val="00821214"/>
    <w:rsid w:val="0082257A"/>
    <w:rsid w:val="00822678"/>
    <w:rsid w:val="008227BF"/>
    <w:rsid w:val="0082290A"/>
    <w:rsid w:val="008229B6"/>
    <w:rsid w:val="008237D4"/>
    <w:rsid w:val="00823FD2"/>
    <w:rsid w:val="008246D3"/>
    <w:rsid w:val="00825165"/>
    <w:rsid w:val="00825A5C"/>
    <w:rsid w:val="00825CA3"/>
    <w:rsid w:val="008261A3"/>
    <w:rsid w:val="00827EB1"/>
    <w:rsid w:val="00830DED"/>
    <w:rsid w:val="0083127E"/>
    <w:rsid w:val="00831698"/>
    <w:rsid w:val="00831A11"/>
    <w:rsid w:val="00832143"/>
    <w:rsid w:val="00832849"/>
    <w:rsid w:val="00832A78"/>
    <w:rsid w:val="00832FFF"/>
    <w:rsid w:val="00833A86"/>
    <w:rsid w:val="00833BFC"/>
    <w:rsid w:val="00833C36"/>
    <w:rsid w:val="00833E14"/>
    <w:rsid w:val="00834DFF"/>
    <w:rsid w:val="00834F1C"/>
    <w:rsid w:val="00835227"/>
    <w:rsid w:val="0083563A"/>
    <w:rsid w:val="008367D5"/>
    <w:rsid w:val="00836901"/>
    <w:rsid w:val="00837602"/>
    <w:rsid w:val="0084007D"/>
    <w:rsid w:val="00841DE3"/>
    <w:rsid w:val="0084344E"/>
    <w:rsid w:val="0084449F"/>
    <w:rsid w:val="008450FB"/>
    <w:rsid w:val="008451AF"/>
    <w:rsid w:val="0084536B"/>
    <w:rsid w:val="00846BFF"/>
    <w:rsid w:val="0085050C"/>
    <w:rsid w:val="00851E20"/>
    <w:rsid w:val="00852523"/>
    <w:rsid w:val="00855457"/>
    <w:rsid w:val="0085577A"/>
    <w:rsid w:val="00856788"/>
    <w:rsid w:val="0085744C"/>
    <w:rsid w:val="008574EA"/>
    <w:rsid w:val="00857A39"/>
    <w:rsid w:val="008603D6"/>
    <w:rsid w:val="0086043B"/>
    <w:rsid w:val="0086086D"/>
    <w:rsid w:val="00860AFD"/>
    <w:rsid w:val="00860E38"/>
    <w:rsid w:val="00860F9A"/>
    <w:rsid w:val="0086229C"/>
    <w:rsid w:val="00862AC0"/>
    <w:rsid w:val="00862C19"/>
    <w:rsid w:val="00862FD3"/>
    <w:rsid w:val="0086367B"/>
    <w:rsid w:val="00865041"/>
    <w:rsid w:val="00865188"/>
    <w:rsid w:val="00865219"/>
    <w:rsid w:val="00865D9C"/>
    <w:rsid w:val="00866352"/>
    <w:rsid w:val="00866550"/>
    <w:rsid w:val="00866658"/>
    <w:rsid w:val="00866EB2"/>
    <w:rsid w:val="00867A64"/>
    <w:rsid w:val="008718C4"/>
    <w:rsid w:val="00871904"/>
    <w:rsid w:val="00872064"/>
    <w:rsid w:val="0087309B"/>
    <w:rsid w:val="008733D7"/>
    <w:rsid w:val="008736B8"/>
    <w:rsid w:val="008749DE"/>
    <w:rsid w:val="00874CF5"/>
    <w:rsid w:val="008754BE"/>
    <w:rsid w:val="00875D3C"/>
    <w:rsid w:val="00876C0E"/>
    <w:rsid w:val="008775FF"/>
    <w:rsid w:val="00877878"/>
    <w:rsid w:val="008804B5"/>
    <w:rsid w:val="008810FF"/>
    <w:rsid w:val="008823FD"/>
    <w:rsid w:val="00882880"/>
    <w:rsid w:val="00883ACB"/>
    <w:rsid w:val="00883BF6"/>
    <w:rsid w:val="008853B4"/>
    <w:rsid w:val="00885485"/>
    <w:rsid w:val="00885669"/>
    <w:rsid w:val="00887308"/>
    <w:rsid w:val="008875E8"/>
    <w:rsid w:val="00890AB6"/>
    <w:rsid w:val="00890D28"/>
    <w:rsid w:val="00891189"/>
    <w:rsid w:val="00891FF5"/>
    <w:rsid w:val="00892267"/>
    <w:rsid w:val="008922F4"/>
    <w:rsid w:val="00892FAE"/>
    <w:rsid w:val="00894633"/>
    <w:rsid w:val="00895D39"/>
    <w:rsid w:val="0089628B"/>
    <w:rsid w:val="008962B3"/>
    <w:rsid w:val="00896380"/>
    <w:rsid w:val="00896CCA"/>
    <w:rsid w:val="0089780F"/>
    <w:rsid w:val="008A00FE"/>
    <w:rsid w:val="008A03CC"/>
    <w:rsid w:val="008A09FA"/>
    <w:rsid w:val="008A0A3F"/>
    <w:rsid w:val="008A1CA1"/>
    <w:rsid w:val="008A1D5D"/>
    <w:rsid w:val="008A2272"/>
    <w:rsid w:val="008A2602"/>
    <w:rsid w:val="008A32C4"/>
    <w:rsid w:val="008A3940"/>
    <w:rsid w:val="008A39CD"/>
    <w:rsid w:val="008A3E86"/>
    <w:rsid w:val="008A48B5"/>
    <w:rsid w:val="008A4C94"/>
    <w:rsid w:val="008A4EB1"/>
    <w:rsid w:val="008A51E8"/>
    <w:rsid w:val="008A5519"/>
    <w:rsid w:val="008A5A2D"/>
    <w:rsid w:val="008A5C5F"/>
    <w:rsid w:val="008A5EB4"/>
    <w:rsid w:val="008A6020"/>
    <w:rsid w:val="008A761A"/>
    <w:rsid w:val="008A7A1C"/>
    <w:rsid w:val="008B0AE3"/>
    <w:rsid w:val="008B0B2D"/>
    <w:rsid w:val="008B1129"/>
    <w:rsid w:val="008B3CB3"/>
    <w:rsid w:val="008B3F09"/>
    <w:rsid w:val="008B579C"/>
    <w:rsid w:val="008B5C72"/>
    <w:rsid w:val="008B6C40"/>
    <w:rsid w:val="008B7AEE"/>
    <w:rsid w:val="008B7D22"/>
    <w:rsid w:val="008C0152"/>
    <w:rsid w:val="008C026A"/>
    <w:rsid w:val="008C19E9"/>
    <w:rsid w:val="008C1BBD"/>
    <w:rsid w:val="008C2716"/>
    <w:rsid w:val="008C2A23"/>
    <w:rsid w:val="008C30EE"/>
    <w:rsid w:val="008C3261"/>
    <w:rsid w:val="008C378C"/>
    <w:rsid w:val="008C3E01"/>
    <w:rsid w:val="008C4723"/>
    <w:rsid w:val="008C4FAB"/>
    <w:rsid w:val="008C51A5"/>
    <w:rsid w:val="008C6AD3"/>
    <w:rsid w:val="008C6FA2"/>
    <w:rsid w:val="008C716D"/>
    <w:rsid w:val="008C719E"/>
    <w:rsid w:val="008C75D8"/>
    <w:rsid w:val="008C7631"/>
    <w:rsid w:val="008D04C8"/>
    <w:rsid w:val="008D0FF3"/>
    <w:rsid w:val="008D1B36"/>
    <w:rsid w:val="008D217B"/>
    <w:rsid w:val="008D304A"/>
    <w:rsid w:val="008D32E9"/>
    <w:rsid w:val="008D3682"/>
    <w:rsid w:val="008D3751"/>
    <w:rsid w:val="008D3A2E"/>
    <w:rsid w:val="008D3DFB"/>
    <w:rsid w:val="008D3EFC"/>
    <w:rsid w:val="008D41D2"/>
    <w:rsid w:val="008D48F9"/>
    <w:rsid w:val="008D4D43"/>
    <w:rsid w:val="008D505D"/>
    <w:rsid w:val="008D573C"/>
    <w:rsid w:val="008D5A5C"/>
    <w:rsid w:val="008D683D"/>
    <w:rsid w:val="008D7C7E"/>
    <w:rsid w:val="008D7D4C"/>
    <w:rsid w:val="008D7F80"/>
    <w:rsid w:val="008E0340"/>
    <w:rsid w:val="008E0633"/>
    <w:rsid w:val="008E081D"/>
    <w:rsid w:val="008E0FAC"/>
    <w:rsid w:val="008E222F"/>
    <w:rsid w:val="008E2813"/>
    <w:rsid w:val="008E2E81"/>
    <w:rsid w:val="008E34EB"/>
    <w:rsid w:val="008E35CB"/>
    <w:rsid w:val="008E463F"/>
    <w:rsid w:val="008E4F0F"/>
    <w:rsid w:val="008E5233"/>
    <w:rsid w:val="008E6845"/>
    <w:rsid w:val="008E7652"/>
    <w:rsid w:val="008E77F5"/>
    <w:rsid w:val="008F04A5"/>
    <w:rsid w:val="008F04D0"/>
    <w:rsid w:val="008F1A68"/>
    <w:rsid w:val="008F30D6"/>
    <w:rsid w:val="008F389A"/>
    <w:rsid w:val="008F3A42"/>
    <w:rsid w:val="008F41F3"/>
    <w:rsid w:val="008F44A9"/>
    <w:rsid w:val="008F508B"/>
    <w:rsid w:val="008F5250"/>
    <w:rsid w:val="008F5DB0"/>
    <w:rsid w:val="008F65D0"/>
    <w:rsid w:val="008F6CF4"/>
    <w:rsid w:val="008F6D7E"/>
    <w:rsid w:val="00900442"/>
    <w:rsid w:val="00900923"/>
    <w:rsid w:val="00901719"/>
    <w:rsid w:val="00901CD9"/>
    <w:rsid w:val="00902B1D"/>
    <w:rsid w:val="00902C2C"/>
    <w:rsid w:val="009038E2"/>
    <w:rsid w:val="00905749"/>
    <w:rsid w:val="0090702E"/>
    <w:rsid w:val="00907266"/>
    <w:rsid w:val="00907477"/>
    <w:rsid w:val="009104CC"/>
    <w:rsid w:val="0091065D"/>
    <w:rsid w:val="0091082D"/>
    <w:rsid w:val="00910DF9"/>
    <w:rsid w:val="00911618"/>
    <w:rsid w:val="00911F94"/>
    <w:rsid w:val="00911F99"/>
    <w:rsid w:val="00912F82"/>
    <w:rsid w:val="00913122"/>
    <w:rsid w:val="00914C13"/>
    <w:rsid w:val="009155FE"/>
    <w:rsid w:val="00915E25"/>
    <w:rsid w:val="00915F52"/>
    <w:rsid w:val="00916477"/>
    <w:rsid w:val="009167A4"/>
    <w:rsid w:val="00916CDF"/>
    <w:rsid w:val="00916F53"/>
    <w:rsid w:val="00921632"/>
    <w:rsid w:val="00921998"/>
    <w:rsid w:val="009221BB"/>
    <w:rsid w:val="00923EDE"/>
    <w:rsid w:val="00923F46"/>
    <w:rsid w:val="0092429D"/>
    <w:rsid w:val="009243AD"/>
    <w:rsid w:val="0092631B"/>
    <w:rsid w:val="009265CE"/>
    <w:rsid w:val="00926FD3"/>
    <w:rsid w:val="00930837"/>
    <w:rsid w:val="00930FA7"/>
    <w:rsid w:val="00931D9E"/>
    <w:rsid w:val="009322F2"/>
    <w:rsid w:val="009325E5"/>
    <w:rsid w:val="009327E4"/>
    <w:rsid w:val="00932C1F"/>
    <w:rsid w:val="0093331E"/>
    <w:rsid w:val="0093368F"/>
    <w:rsid w:val="009338E8"/>
    <w:rsid w:val="009341D2"/>
    <w:rsid w:val="00934A28"/>
    <w:rsid w:val="00934DA1"/>
    <w:rsid w:val="0093563F"/>
    <w:rsid w:val="00935D0A"/>
    <w:rsid w:val="00936481"/>
    <w:rsid w:val="009365A0"/>
    <w:rsid w:val="0093661F"/>
    <w:rsid w:val="00936824"/>
    <w:rsid w:val="00936FEA"/>
    <w:rsid w:val="0093703C"/>
    <w:rsid w:val="009373EA"/>
    <w:rsid w:val="00937933"/>
    <w:rsid w:val="00940936"/>
    <w:rsid w:val="00941B79"/>
    <w:rsid w:val="00941C40"/>
    <w:rsid w:val="00943371"/>
    <w:rsid w:val="00943444"/>
    <w:rsid w:val="00943F6C"/>
    <w:rsid w:val="00943F8D"/>
    <w:rsid w:val="00944120"/>
    <w:rsid w:val="00944271"/>
    <w:rsid w:val="00944755"/>
    <w:rsid w:val="009447F5"/>
    <w:rsid w:val="00944BAC"/>
    <w:rsid w:val="009467D9"/>
    <w:rsid w:val="00947C9E"/>
    <w:rsid w:val="00947F57"/>
    <w:rsid w:val="009501CB"/>
    <w:rsid w:val="00950240"/>
    <w:rsid w:val="00950AF8"/>
    <w:rsid w:val="00950EE9"/>
    <w:rsid w:val="00952E71"/>
    <w:rsid w:val="00953172"/>
    <w:rsid w:val="009532D0"/>
    <w:rsid w:val="009542D0"/>
    <w:rsid w:val="0095596D"/>
    <w:rsid w:val="00955A21"/>
    <w:rsid w:val="0095670D"/>
    <w:rsid w:val="009573FC"/>
    <w:rsid w:val="00960918"/>
    <w:rsid w:val="00960A13"/>
    <w:rsid w:val="00961231"/>
    <w:rsid w:val="009628D2"/>
    <w:rsid w:val="00962D2E"/>
    <w:rsid w:val="009640C0"/>
    <w:rsid w:val="00964708"/>
    <w:rsid w:val="00964E1E"/>
    <w:rsid w:val="009657A3"/>
    <w:rsid w:val="009663DC"/>
    <w:rsid w:val="00966686"/>
    <w:rsid w:val="009669DA"/>
    <w:rsid w:val="0097142D"/>
    <w:rsid w:val="00971442"/>
    <w:rsid w:val="00971817"/>
    <w:rsid w:val="00971CC7"/>
    <w:rsid w:val="00972870"/>
    <w:rsid w:val="00972995"/>
    <w:rsid w:val="00974228"/>
    <w:rsid w:val="00974C81"/>
    <w:rsid w:val="00975109"/>
    <w:rsid w:val="009763C6"/>
    <w:rsid w:val="009778EF"/>
    <w:rsid w:val="00977F9D"/>
    <w:rsid w:val="00980653"/>
    <w:rsid w:val="00981510"/>
    <w:rsid w:val="009817A3"/>
    <w:rsid w:val="0098198E"/>
    <w:rsid w:val="00982377"/>
    <w:rsid w:val="00982495"/>
    <w:rsid w:val="00982862"/>
    <w:rsid w:val="00982A24"/>
    <w:rsid w:val="00982DBA"/>
    <w:rsid w:val="00983095"/>
    <w:rsid w:val="009841F7"/>
    <w:rsid w:val="00985EC4"/>
    <w:rsid w:val="0098641B"/>
    <w:rsid w:val="0098758F"/>
    <w:rsid w:val="00987B0D"/>
    <w:rsid w:val="00987FA0"/>
    <w:rsid w:val="00990123"/>
    <w:rsid w:val="009904DA"/>
    <w:rsid w:val="009906DE"/>
    <w:rsid w:val="00990BAB"/>
    <w:rsid w:val="00991527"/>
    <w:rsid w:val="0099182A"/>
    <w:rsid w:val="009927FF"/>
    <w:rsid w:val="00992DA5"/>
    <w:rsid w:val="009938DE"/>
    <w:rsid w:val="00993E9A"/>
    <w:rsid w:val="00993F0D"/>
    <w:rsid w:val="00994EC9"/>
    <w:rsid w:val="0099565A"/>
    <w:rsid w:val="00996198"/>
    <w:rsid w:val="009968B2"/>
    <w:rsid w:val="009969FC"/>
    <w:rsid w:val="00996B05"/>
    <w:rsid w:val="00996B40"/>
    <w:rsid w:val="009973FE"/>
    <w:rsid w:val="009977B4"/>
    <w:rsid w:val="009A0B0D"/>
    <w:rsid w:val="009A0B39"/>
    <w:rsid w:val="009A1086"/>
    <w:rsid w:val="009A11EA"/>
    <w:rsid w:val="009A14A0"/>
    <w:rsid w:val="009A1F73"/>
    <w:rsid w:val="009A211C"/>
    <w:rsid w:val="009A2415"/>
    <w:rsid w:val="009A2894"/>
    <w:rsid w:val="009A29FE"/>
    <w:rsid w:val="009A2C8F"/>
    <w:rsid w:val="009A2D22"/>
    <w:rsid w:val="009A2ED7"/>
    <w:rsid w:val="009A32A5"/>
    <w:rsid w:val="009A5239"/>
    <w:rsid w:val="009A5347"/>
    <w:rsid w:val="009A5B8E"/>
    <w:rsid w:val="009A5FDD"/>
    <w:rsid w:val="009A65E0"/>
    <w:rsid w:val="009A6E2F"/>
    <w:rsid w:val="009A6EB8"/>
    <w:rsid w:val="009A7B02"/>
    <w:rsid w:val="009A7F17"/>
    <w:rsid w:val="009B0CC0"/>
    <w:rsid w:val="009B1D99"/>
    <w:rsid w:val="009B2F1C"/>
    <w:rsid w:val="009B3133"/>
    <w:rsid w:val="009B348A"/>
    <w:rsid w:val="009B59F0"/>
    <w:rsid w:val="009B5CD5"/>
    <w:rsid w:val="009B68AA"/>
    <w:rsid w:val="009B7220"/>
    <w:rsid w:val="009C0970"/>
    <w:rsid w:val="009C0C74"/>
    <w:rsid w:val="009C173C"/>
    <w:rsid w:val="009C222D"/>
    <w:rsid w:val="009C2589"/>
    <w:rsid w:val="009C3BAB"/>
    <w:rsid w:val="009C3E59"/>
    <w:rsid w:val="009C49AE"/>
    <w:rsid w:val="009C57CE"/>
    <w:rsid w:val="009C6547"/>
    <w:rsid w:val="009D0114"/>
    <w:rsid w:val="009D03AD"/>
    <w:rsid w:val="009D0515"/>
    <w:rsid w:val="009D08D0"/>
    <w:rsid w:val="009D09EE"/>
    <w:rsid w:val="009D0DA5"/>
    <w:rsid w:val="009D0FEC"/>
    <w:rsid w:val="009D1382"/>
    <w:rsid w:val="009D17E9"/>
    <w:rsid w:val="009D3584"/>
    <w:rsid w:val="009D4C4E"/>
    <w:rsid w:val="009D6BF2"/>
    <w:rsid w:val="009D73AE"/>
    <w:rsid w:val="009D7C19"/>
    <w:rsid w:val="009D7CCC"/>
    <w:rsid w:val="009E0380"/>
    <w:rsid w:val="009E03AD"/>
    <w:rsid w:val="009E04A7"/>
    <w:rsid w:val="009E0855"/>
    <w:rsid w:val="009E0C1B"/>
    <w:rsid w:val="009E13B6"/>
    <w:rsid w:val="009E1E96"/>
    <w:rsid w:val="009E1F40"/>
    <w:rsid w:val="009E2252"/>
    <w:rsid w:val="009E234F"/>
    <w:rsid w:val="009E25BF"/>
    <w:rsid w:val="009E2992"/>
    <w:rsid w:val="009E2CBA"/>
    <w:rsid w:val="009E4156"/>
    <w:rsid w:val="009E4ADE"/>
    <w:rsid w:val="009E4B68"/>
    <w:rsid w:val="009E520E"/>
    <w:rsid w:val="009E5768"/>
    <w:rsid w:val="009E5BDF"/>
    <w:rsid w:val="009E6B44"/>
    <w:rsid w:val="009E6B6B"/>
    <w:rsid w:val="009E75E8"/>
    <w:rsid w:val="009E77CF"/>
    <w:rsid w:val="009E7DB9"/>
    <w:rsid w:val="009F029B"/>
    <w:rsid w:val="009F05C3"/>
    <w:rsid w:val="009F0931"/>
    <w:rsid w:val="009F0DC4"/>
    <w:rsid w:val="009F186F"/>
    <w:rsid w:val="009F18B8"/>
    <w:rsid w:val="009F1924"/>
    <w:rsid w:val="009F194E"/>
    <w:rsid w:val="009F23AB"/>
    <w:rsid w:val="009F2E55"/>
    <w:rsid w:val="009F338C"/>
    <w:rsid w:val="009F37AA"/>
    <w:rsid w:val="009F4FA1"/>
    <w:rsid w:val="009F6084"/>
    <w:rsid w:val="009F64BE"/>
    <w:rsid w:val="009F6C2C"/>
    <w:rsid w:val="009F75E9"/>
    <w:rsid w:val="009F7AB0"/>
    <w:rsid w:val="00A006FC"/>
    <w:rsid w:val="00A00760"/>
    <w:rsid w:val="00A00C20"/>
    <w:rsid w:val="00A01B38"/>
    <w:rsid w:val="00A01ED1"/>
    <w:rsid w:val="00A02F4E"/>
    <w:rsid w:val="00A04503"/>
    <w:rsid w:val="00A04739"/>
    <w:rsid w:val="00A051C6"/>
    <w:rsid w:val="00A06D70"/>
    <w:rsid w:val="00A10180"/>
    <w:rsid w:val="00A1319F"/>
    <w:rsid w:val="00A133FA"/>
    <w:rsid w:val="00A137F8"/>
    <w:rsid w:val="00A13DE8"/>
    <w:rsid w:val="00A14CE8"/>
    <w:rsid w:val="00A153EF"/>
    <w:rsid w:val="00A15E39"/>
    <w:rsid w:val="00A161A3"/>
    <w:rsid w:val="00A171A3"/>
    <w:rsid w:val="00A17335"/>
    <w:rsid w:val="00A20FFE"/>
    <w:rsid w:val="00A21BA7"/>
    <w:rsid w:val="00A21C69"/>
    <w:rsid w:val="00A22A6F"/>
    <w:rsid w:val="00A23495"/>
    <w:rsid w:val="00A23796"/>
    <w:rsid w:val="00A23A2D"/>
    <w:rsid w:val="00A23C65"/>
    <w:rsid w:val="00A249CE"/>
    <w:rsid w:val="00A24FAA"/>
    <w:rsid w:val="00A25842"/>
    <w:rsid w:val="00A2606C"/>
    <w:rsid w:val="00A2632E"/>
    <w:rsid w:val="00A26EAD"/>
    <w:rsid w:val="00A274F2"/>
    <w:rsid w:val="00A2772E"/>
    <w:rsid w:val="00A302E3"/>
    <w:rsid w:val="00A3034D"/>
    <w:rsid w:val="00A3092E"/>
    <w:rsid w:val="00A30A31"/>
    <w:rsid w:val="00A30EB8"/>
    <w:rsid w:val="00A31885"/>
    <w:rsid w:val="00A3189E"/>
    <w:rsid w:val="00A32813"/>
    <w:rsid w:val="00A32A12"/>
    <w:rsid w:val="00A32DD8"/>
    <w:rsid w:val="00A33592"/>
    <w:rsid w:val="00A33612"/>
    <w:rsid w:val="00A33DB9"/>
    <w:rsid w:val="00A34CEF"/>
    <w:rsid w:val="00A34EC0"/>
    <w:rsid w:val="00A35BE4"/>
    <w:rsid w:val="00A3664D"/>
    <w:rsid w:val="00A366A3"/>
    <w:rsid w:val="00A37F44"/>
    <w:rsid w:val="00A413BC"/>
    <w:rsid w:val="00A4162B"/>
    <w:rsid w:val="00A41D27"/>
    <w:rsid w:val="00A423DA"/>
    <w:rsid w:val="00A437EF"/>
    <w:rsid w:val="00A43851"/>
    <w:rsid w:val="00A43F8E"/>
    <w:rsid w:val="00A4454F"/>
    <w:rsid w:val="00A44E73"/>
    <w:rsid w:val="00A44EE2"/>
    <w:rsid w:val="00A46A73"/>
    <w:rsid w:val="00A46C7C"/>
    <w:rsid w:val="00A46CED"/>
    <w:rsid w:val="00A46FAD"/>
    <w:rsid w:val="00A47652"/>
    <w:rsid w:val="00A50A05"/>
    <w:rsid w:val="00A50A10"/>
    <w:rsid w:val="00A51603"/>
    <w:rsid w:val="00A52C63"/>
    <w:rsid w:val="00A52FF5"/>
    <w:rsid w:val="00A531D0"/>
    <w:rsid w:val="00A536D1"/>
    <w:rsid w:val="00A53761"/>
    <w:rsid w:val="00A5390B"/>
    <w:rsid w:val="00A53F84"/>
    <w:rsid w:val="00A54ABD"/>
    <w:rsid w:val="00A55A2D"/>
    <w:rsid w:val="00A55DA2"/>
    <w:rsid w:val="00A561C7"/>
    <w:rsid w:val="00A5621E"/>
    <w:rsid w:val="00A567DB"/>
    <w:rsid w:val="00A57FE5"/>
    <w:rsid w:val="00A61942"/>
    <w:rsid w:val="00A61E53"/>
    <w:rsid w:val="00A62197"/>
    <w:rsid w:val="00A6332F"/>
    <w:rsid w:val="00A64139"/>
    <w:rsid w:val="00A6419D"/>
    <w:rsid w:val="00A64723"/>
    <w:rsid w:val="00A65F3D"/>
    <w:rsid w:val="00A665DD"/>
    <w:rsid w:val="00A667A7"/>
    <w:rsid w:val="00A66B69"/>
    <w:rsid w:val="00A67908"/>
    <w:rsid w:val="00A718FF"/>
    <w:rsid w:val="00A71BE6"/>
    <w:rsid w:val="00A7242E"/>
    <w:rsid w:val="00A73587"/>
    <w:rsid w:val="00A738CD"/>
    <w:rsid w:val="00A73C5A"/>
    <w:rsid w:val="00A73CE7"/>
    <w:rsid w:val="00A73DF2"/>
    <w:rsid w:val="00A74280"/>
    <w:rsid w:val="00A742DD"/>
    <w:rsid w:val="00A74B33"/>
    <w:rsid w:val="00A74FA7"/>
    <w:rsid w:val="00A752A9"/>
    <w:rsid w:val="00A76E44"/>
    <w:rsid w:val="00A76E81"/>
    <w:rsid w:val="00A8003C"/>
    <w:rsid w:val="00A801D7"/>
    <w:rsid w:val="00A807D8"/>
    <w:rsid w:val="00A82CD9"/>
    <w:rsid w:val="00A8444E"/>
    <w:rsid w:val="00A84B36"/>
    <w:rsid w:val="00A863F7"/>
    <w:rsid w:val="00A86A01"/>
    <w:rsid w:val="00A86DCE"/>
    <w:rsid w:val="00A86E66"/>
    <w:rsid w:val="00A8750A"/>
    <w:rsid w:val="00A87612"/>
    <w:rsid w:val="00A91E67"/>
    <w:rsid w:val="00A93F2C"/>
    <w:rsid w:val="00A94B71"/>
    <w:rsid w:val="00A95D2C"/>
    <w:rsid w:val="00A966A5"/>
    <w:rsid w:val="00A97131"/>
    <w:rsid w:val="00A974A3"/>
    <w:rsid w:val="00A975C7"/>
    <w:rsid w:val="00A97A6B"/>
    <w:rsid w:val="00A97E9D"/>
    <w:rsid w:val="00A97EA8"/>
    <w:rsid w:val="00AA159B"/>
    <w:rsid w:val="00AA2D52"/>
    <w:rsid w:val="00AA3632"/>
    <w:rsid w:val="00AA386D"/>
    <w:rsid w:val="00AA42EF"/>
    <w:rsid w:val="00AA6C7E"/>
    <w:rsid w:val="00AA7EF7"/>
    <w:rsid w:val="00AB0744"/>
    <w:rsid w:val="00AB0B15"/>
    <w:rsid w:val="00AB0F04"/>
    <w:rsid w:val="00AB1361"/>
    <w:rsid w:val="00AB1DC5"/>
    <w:rsid w:val="00AB1E4C"/>
    <w:rsid w:val="00AB1EC0"/>
    <w:rsid w:val="00AB24C5"/>
    <w:rsid w:val="00AB2BA4"/>
    <w:rsid w:val="00AB3633"/>
    <w:rsid w:val="00AB40D4"/>
    <w:rsid w:val="00AB4105"/>
    <w:rsid w:val="00AB4B1D"/>
    <w:rsid w:val="00AB4F6F"/>
    <w:rsid w:val="00AB5249"/>
    <w:rsid w:val="00AB545F"/>
    <w:rsid w:val="00AB599B"/>
    <w:rsid w:val="00AB61E3"/>
    <w:rsid w:val="00AB6267"/>
    <w:rsid w:val="00AB6520"/>
    <w:rsid w:val="00AB75F4"/>
    <w:rsid w:val="00AB7BF4"/>
    <w:rsid w:val="00AC09BE"/>
    <w:rsid w:val="00AC0D74"/>
    <w:rsid w:val="00AC2438"/>
    <w:rsid w:val="00AC301C"/>
    <w:rsid w:val="00AC33A1"/>
    <w:rsid w:val="00AC34A8"/>
    <w:rsid w:val="00AC360D"/>
    <w:rsid w:val="00AC3AB5"/>
    <w:rsid w:val="00AC3FEC"/>
    <w:rsid w:val="00AC4C08"/>
    <w:rsid w:val="00AC4E36"/>
    <w:rsid w:val="00AC5741"/>
    <w:rsid w:val="00AC5C79"/>
    <w:rsid w:val="00AC5F4F"/>
    <w:rsid w:val="00AC7C04"/>
    <w:rsid w:val="00AC7EE7"/>
    <w:rsid w:val="00AD00A3"/>
    <w:rsid w:val="00AD0AA9"/>
    <w:rsid w:val="00AD174F"/>
    <w:rsid w:val="00AD479B"/>
    <w:rsid w:val="00AD4BF6"/>
    <w:rsid w:val="00AD4CCA"/>
    <w:rsid w:val="00AD61A3"/>
    <w:rsid w:val="00AD6769"/>
    <w:rsid w:val="00AD6A19"/>
    <w:rsid w:val="00AD77D1"/>
    <w:rsid w:val="00AD7E63"/>
    <w:rsid w:val="00AE0CA1"/>
    <w:rsid w:val="00AE1B7E"/>
    <w:rsid w:val="00AE1D61"/>
    <w:rsid w:val="00AE227C"/>
    <w:rsid w:val="00AE3349"/>
    <w:rsid w:val="00AE3B7C"/>
    <w:rsid w:val="00AE4045"/>
    <w:rsid w:val="00AE41BF"/>
    <w:rsid w:val="00AE4EAD"/>
    <w:rsid w:val="00AE531D"/>
    <w:rsid w:val="00AE57B0"/>
    <w:rsid w:val="00AE5B86"/>
    <w:rsid w:val="00AE5FA5"/>
    <w:rsid w:val="00AE5FBF"/>
    <w:rsid w:val="00AF0156"/>
    <w:rsid w:val="00AF0522"/>
    <w:rsid w:val="00AF1B3B"/>
    <w:rsid w:val="00AF1D96"/>
    <w:rsid w:val="00AF24DB"/>
    <w:rsid w:val="00AF2525"/>
    <w:rsid w:val="00AF2785"/>
    <w:rsid w:val="00AF34CF"/>
    <w:rsid w:val="00AF360D"/>
    <w:rsid w:val="00AF43E3"/>
    <w:rsid w:val="00AF5596"/>
    <w:rsid w:val="00AF618A"/>
    <w:rsid w:val="00AF6D7D"/>
    <w:rsid w:val="00AF7779"/>
    <w:rsid w:val="00AF7BD3"/>
    <w:rsid w:val="00B0160D"/>
    <w:rsid w:val="00B018B3"/>
    <w:rsid w:val="00B028C5"/>
    <w:rsid w:val="00B046A3"/>
    <w:rsid w:val="00B055BE"/>
    <w:rsid w:val="00B05F75"/>
    <w:rsid w:val="00B06085"/>
    <w:rsid w:val="00B06154"/>
    <w:rsid w:val="00B0635F"/>
    <w:rsid w:val="00B06A22"/>
    <w:rsid w:val="00B06F37"/>
    <w:rsid w:val="00B0741E"/>
    <w:rsid w:val="00B1046C"/>
    <w:rsid w:val="00B11435"/>
    <w:rsid w:val="00B114B4"/>
    <w:rsid w:val="00B11D0E"/>
    <w:rsid w:val="00B11EB1"/>
    <w:rsid w:val="00B12458"/>
    <w:rsid w:val="00B128E2"/>
    <w:rsid w:val="00B12C00"/>
    <w:rsid w:val="00B13123"/>
    <w:rsid w:val="00B13542"/>
    <w:rsid w:val="00B13853"/>
    <w:rsid w:val="00B13FCF"/>
    <w:rsid w:val="00B14D77"/>
    <w:rsid w:val="00B14F13"/>
    <w:rsid w:val="00B150F5"/>
    <w:rsid w:val="00B15F3F"/>
    <w:rsid w:val="00B16071"/>
    <w:rsid w:val="00B162D2"/>
    <w:rsid w:val="00B168D5"/>
    <w:rsid w:val="00B20BFC"/>
    <w:rsid w:val="00B21220"/>
    <w:rsid w:val="00B21E5E"/>
    <w:rsid w:val="00B242B7"/>
    <w:rsid w:val="00B24775"/>
    <w:rsid w:val="00B25AC6"/>
    <w:rsid w:val="00B25D16"/>
    <w:rsid w:val="00B26177"/>
    <w:rsid w:val="00B261A3"/>
    <w:rsid w:val="00B27E24"/>
    <w:rsid w:val="00B31066"/>
    <w:rsid w:val="00B31ABF"/>
    <w:rsid w:val="00B31C60"/>
    <w:rsid w:val="00B31CF1"/>
    <w:rsid w:val="00B33247"/>
    <w:rsid w:val="00B332DA"/>
    <w:rsid w:val="00B33A2B"/>
    <w:rsid w:val="00B34302"/>
    <w:rsid w:val="00B351ED"/>
    <w:rsid w:val="00B3535D"/>
    <w:rsid w:val="00B35DAE"/>
    <w:rsid w:val="00B3605B"/>
    <w:rsid w:val="00B36239"/>
    <w:rsid w:val="00B363E5"/>
    <w:rsid w:val="00B37AA5"/>
    <w:rsid w:val="00B4008E"/>
    <w:rsid w:val="00B4016E"/>
    <w:rsid w:val="00B40B97"/>
    <w:rsid w:val="00B40DDC"/>
    <w:rsid w:val="00B40EF3"/>
    <w:rsid w:val="00B4166E"/>
    <w:rsid w:val="00B41958"/>
    <w:rsid w:val="00B41C45"/>
    <w:rsid w:val="00B4249E"/>
    <w:rsid w:val="00B42BBF"/>
    <w:rsid w:val="00B42D99"/>
    <w:rsid w:val="00B42FB7"/>
    <w:rsid w:val="00B438B1"/>
    <w:rsid w:val="00B44AF4"/>
    <w:rsid w:val="00B45195"/>
    <w:rsid w:val="00B458F7"/>
    <w:rsid w:val="00B467C3"/>
    <w:rsid w:val="00B46A96"/>
    <w:rsid w:val="00B47F49"/>
    <w:rsid w:val="00B51EF7"/>
    <w:rsid w:val="00B52387"/>
    <w:rsid w:val="00B524EA"/>
    <w:rsid w:val="00B526F3"/>
    <w:rsid w:val="00B5287A"/>
    <w:rsid w:val="00B53D2B"/>
    <w:rsid w:val="00B540C4"/>
    <w:rsid w:val="00B54698"/>
    <w:rsid w:val="00B5504B"/>
    <w:rsid w:val="00B554B3"/>
    <w:rsid w:val="00B563E3"/>
    <w:rsid w:val="00B569CB"/>
    <w:rsid w:val="00B6071D"/>
    <w:rsid w:val="00B61949"/>
    <w:rsid w:val="00B628DB"/>
    <w:rsid w:val="00B63517"/>
    <w:rsid w:val="00B64458"/>
    <w:rsid w:val="00B6495D"/>
    <w:rsid w:val="00B64C61"/>
    <w:rsid w:val="00B64EA6"/>
    <w:rsid w:val="00B65760"/>
    <w:rsid w:val="00B65A2C"/>
    <w:rsid w:val="00B65BFE"/>
    <w:rsid w:val="00B65EF5"/>
    <w:rsid w:val="00B6643F"/>
    <w:rsid w:val="00B66659"/>
    <w:rsid w:val="00B67231"/>
    <w:rsid w:val="00B6778A"/>
    <w:rsid w:val="00B677AF"/>
    <w:rsid w:val="00B67D46"/>
    <w:rsid w:val="00B70A5F"/>
    <w:rsid w:val="00B71A76"/>
    <w:rsid w:val="00B71B01"/>
    <w:rsid w:val="00B72711"/>
    <w:rsid w:val="00B72732"/>
    <w:rsid w:val="00B73166"/>
    <w:rsid w:val="00B74523"/>
    <w:rsid w:val="00B75977"/>
    <w:rsid w:val="00B75BCA"/>
    <w:rsid w:val="00B75FCB"/>
    <w:rsid w:val="00B76611"/>
    <w:rsid w:val="00B77053"/>
    <w:rsid w:val="00B77A8C"/>
    <w:rsid w:val="00B77AB1"/>
    <w:rsid w:val="00B77D74"/>
    <w:rsid w:val="00B8110E"/>
    <w:rsid w:val="00B81629"/>
    <w:rsid w:val="00B8188F"/>
    <w:rsid w:val="00B8189B"/>
    <w:rsid w:val="00B81A6D"/>
    <w:rsid w:val="00B81D7F"/>
    <w:rsid w:val="00B81E63"/>
    <w:rsid w:val="00B81EFC"/>
    <w:rsid w:val="00B820D1"/>
    <w:rsid w:val="00B82926"/>
    <w:rsid w:val="00B82A4D"/>
    <w:rsid w:val="00B82B8D"/>
    <w:rsid w:val="00B82E5D"/>
    <w:rsid w:val="00B8331F"/>
    <w:rsid w:val="00B846E7"/>
    <w:rsid w:val="00B8492A"/>
    <w:rsid w:val="00B85C76"/>
    <w:rsid w:val="00B865B3"/>
    <w:rsid w:val="00B869A7"/>
    <w:rsid w:val="00B86B16"/>
    <w:rsid w:val="00B871E3"/>
    <w:rsid w:val="00B8724A"/>
    <w:rsid w:val="00B87F24"/>
    <w:rsid w:val="00B90126"/>
    <w:rsid w:val="00B903B9"/>
    <w:rsid w:val="00B90CED"/>
    <w:rsid w:val="00B91719"/>
    <w:rsid w:val="00B920D7"/>
    <w:rsid w:val="00B92A01"/>
    <w:rsid w:val="00B93574"/>
    <w:rsid w:val="00B936C3"/>
    <w:rsid w:val="00B93A02"/>
    <w:rsid w:val="00B93EB0"/>
    <w:rsid w:val="00B94104"/>
    <w:rsid w:val="00B943DD"/>
    <w:rsid w:val="00B95522"/>
    <w:rsid w:val="00B95E81"/>
    <w:rsid w:val="00B97058"/>
    <w:rsid w:val="00B97069"/>
    <w:rsid w:val="00B97215"/>
    <w:rsid w:val="00B973B3"/>
    <w:rsid w:val="00B97467"/>
    <w:rsid w:val="00B9762B"/>
    <w:rsid w:val="00B97E2B"/>
    <w:rsid w:val="00BA01FA"/>
    <w:rsid w:val="00BA116A"/>
    <w:rsid w:val="00BA1452"/>
    <w:rsid w:val="00BA21BE"/>
    <w:rsid w:val="00BA2ACA"/>
    <w:rsid w:val="00BA2B0B"/>
    <w:rsid w:val="00BA4261"/>
    <w:rsid w:val="00BA4401"/>
    <w:rsid w:val="00BA4FA1"/>
    <w:rsid w:val="00BA637E"/>
    <w:rsid w:val="00BA7072"/>
    <w:rsid w:val="00BA7B6C"/>
    <w:rsid w:val="00BA7D3D"/>
    <w:rsid w:val="00BB0884"/>
    <w:rsid w:val="00BB1838"/>
    <w:rsid w:val="00BB24DA"/>
    <w:rsid w:val="00BB2D19"/>
    <w:rsid w:val="00BB3641"/>
    <w:rsid w:val="00BB3E18"/>
    <w:rsid w:val="00BB4730"/>
    <w:rsid w:val="00BB4A4F"/>
    <w:rsid w:val="00BB4CD3"/>
    <w:rsid w:val="00BB5E67"/>
    <w:rsid w:val="00BB6180"/>
    <w:rsid w:val="00BB61DD"/>
    <w:rsid w:val="00BB6833"/>
    <w:rsid w:val="00BB6AAC"/>
    <w:rsid w:val="00BB7B65"/>
    <w:rsid w:val="00BC14F0"/>
    <w:rsid w:val="00BC196C"/>
    <w:rsid w:val="00BC2E0B"/>
    <w:rsid w:val="00BC2E54"/>
    <w:rsid w:val="00BC4E6D"/>
    <w:rsid w:val="00BC4FF3"/>
    <w:rsid w:val="00BC5407"/>
    <w:rsid w:val="00BC5D1E"/>
    <w:rsid w:val="00BC6100"/>
    <w:rsid w:val="00BC68DB"/>
    <w:rsid w:val="00BC6A27"/>
    <w:rsid w:val="00BD11FE"/>
    <w:rsid w:val="00BD1D0C"/>
    <w:rsid w:val="00BD1EC8"/>
    <w:rsid w:val="00BD2049"/>
    <w:rsid w:val="00BD269E"/>
    <w:rsid w:val="00BD291D"/>
    <w:rsid w:val="00BD2F08"/>
    <w:rsid w:val="00BD2FF3"/>
    <w:rsid w:val="00BD3251"/>
    <w:rsid w:val="00BD38AF"/>
    <w:rsid w:val="00BD4464"/>
    <w:rsid w:val="00BD4A86"/>
    <w:rsid w:val="00BD514C"/>
    <w:rsid w:val="00BD7AD4"/>
    <w:rsid w:val="00BD7D19"/>
    <w:rsid w:val="00BD7EBE"/>
    <w:rsid w:val="00BE1C47"/>
    <w:rsid w:val="00BE20C4"/>
    <w:rsid w:val="00BE272E"/>
    <w:rsid w:val="00BE2958"/>
    <w:rsid w:val="00BE302E"/>
    <w:rsid w:val="00BE33FB"/>
    <w:rsid w:val="00BE359C"/>
    <w:rsid w:val="00BE4257"/>
    <w:rsid w:val="00BE4A9D"/>
    <w:rsid w:val="00BE4D9E"/>
    <w:rsid w:val="00BE5658"/>
    <w:rsid w:val="00BE5CC7"/>
    <w:rsid w:val="00BE660E"/>
    <w:rsid w:val="00BE6882"/>
    <w:rsid w:val="00BF1032"/>
    <w:rsid w:val="00BF13B2"/>
    <w:rsid w:val="00BF16B3"/>
    <w:rsid w:val="00BF19CE"/>
    <w:rsid w:val="00BF22F2"/>
    <w:rsid w:val="00BF4A95"/>
    <w:rsid w:val="00BF6D0E"/>
    <w:rsid w:val="00BF78EC"/>
    <w:rsid w:val="00C003DE"/>
    <w:rsid w:val="00C01422"/>
    <w:rsid w:val="00C03629"/>
    <w:rsid w:val="00C037B8"/>
    <w:rsid w:val="00C03C4D"/>
    <w:rsid w:val="00C03E57"/>
    <w:rsid w:val="00C0426D"/>
    <w:rsid w:val="00C042E4"/>
    <w:rsid w:val="00C058B6"/>
    <w:rsid w:val="00C060CE"/>
    <w:rsid w:val="00C0779B"/>
    <w:rsid w:val="00C10736"/>
    <w:rsid w:val="00C12EDE"/>
    <w:rsid w:val="00C12F00"/>
    <w:rsid w:val="00C13087"/>
    <w:rsid w:val="00C132FB"/>
    <w:rsid w:val="00C134D9"/>
    <w:rsid w:val="00C135DE"/>
    <w:rsid w:val="00C13C18"/>
    <w:rsid w:val="00C14202"/>
    <w:rsid w:val="00C150C3"/>
    <w:rsid w:val="00C1516A"/>
    <w:rsid w:val="00C152CA"/>
    <w:rsid w:val="00C16460"/>
    <w:rsid w:val="00C1673D"/>
    <w:rsid w:val="00C17606"/>
    <w:rsid w:val="00C17CD7"/>
    <w:rsid w:val="00C20448"/>
    <w:rsid w:val="00C205E3"/>
    <w:rsid w:val="00C2095A"/>
    <w:rsid w:val="00C21147"/>
    <w:rsid w:val="00C21221"/>
    <w:rsid w:val="00C21887"/>
    <w:rsid w:val="00C21971"/>
    <w:rsid w:val="00C21FE0"/>
    <w:rsid w:val="00C23256"/>
    <w:rsid w:val="00C2400D"/>
    <w:rsid w:val="00C245DF"/>
    <w:rsid w:val="00C24C63"/>
    <w:rsid w:val="00C252E8"/>
    <w:rsid w:val="00C2551C"/>
    <w:rsid w:val="00C26C09"/>
    <w:rsid w:val="00C27C29"/>
    <w:rsid w:val="00C30117"/>
    <w:rsid w:val="00C30755"/>
    <w:rsid w:val="00C30C60"/>
    <w:rsid w:val="00C30EE2"/>
    <w:rsid w:val="00C30FF0"/>
    <w:rsid w:val="00C3113D"/>
    <w:rsid w:val="00C31D54"/>
    <w:rsid w:val="00C32179"/>
    <w:rsid w:val="00C33D14"/>
    <w:rsid w:val="00C33E7E"/>
    <w:rsid w:val="00C34475"/>
    <w:rsid w:val="00C349E0"/>
    <w:rsid w:val="00C34F74"/>
    <w:rsid w:val="00C352B7"/>
    <w:rsid w:val="00C36515"/>
    <w:rsid w:val="00C36B79"/>
    <w:rsid w:val="00C37140"/>
    <w:rsid w:val="00C373C5"/>
    <w:rsid w:val="00C3786D"/>
    <w:rsid w:val="00C41417"/>
    <w:rsid w:val="00C41BB5"/>
    <w:rsid w:val="00C42EC7"/>
    <w:rsid w:val="00C4392B"/>
    <w:rsid w:val="00C43B60"/>
    <w:rsid w:val="00C43F24"/>
    <w:rsid w:val="00C44A96"/>
    <w:rsid w:val="00C455FB"/>
    <w:rsid w:val="00C458BC"/>
    <w:rsid w:val="00C45C00"/>
    <w:rsid w:val="00C46219"/>
    <w:rsid w:val="00C46773"/>
    <w:rsid w:val="00C4765F"/>
    <w:rsid w:val="00C478CA"/>
    <w:rsid w:val="00C479BD"/>
    <w:rsid w:val="00C47C44"/>
    <w:rsid w:val="00C47D4A"/>
    <w:rsid w:val="00C50E7A"/>
    <w:rsid w:val="00C516B8"/>
    <w:rsid w:val="00C52055"/>
    <w:rsid w:val="00C526B7"/>
    <w:rsid w:val="00C53DB8"/>
    <w:rsid w:val="00C54E57"/>
    <w:rsid w:val="00C55B81"/>
    <w:rsid w:val="00C56D0B"/>
    <w:rsid w:val="00C57EA3"/>
    <w:rsid w:val="00C6131A"/>
    <w:rsid w:val="00C6186C"/>
    <w:rsid w:val="00C62193"/>
    <w:rsid w:val="00C62A0F"/>
    <w:rsid w:val="00C63AA7"/>
    <w:rsid w:val="00C64103"/>
    <w:rsid w:val="00C645F2"/>
    <w:rsid w:val="00C660BD"/>
    <w:rsid w:val="00C661C7"/>
    <w:rsid w:val="00C6710F"/>
    <w:rsid w:val="00C7011A"/>
    <w:rsid w:val="00C704CC"/>
    <w:rsid w:val="00C70FCA"/>
    <w:rsid w:val="00C712D2"/>
    <w:rsid w:val="00C7133B"/>
    <w:rsid w:val="00C74086"/>
    <w:rsid w:val="00C74185"/>
    <w:rsid w:val="00C748B4"/>
    <w:rsid w:val="00C748CE"/>
    <w:rsid w:val="00C74A63"/>
    <w:rsid w:val="00C760AB"/>
    <w:rsid w:val="00C76200"/>
    <w:rsid w:val="00C7629D"/>
    <w:rsid w:val="00C76D10"/>
    <w:rsid w:val="00C81E0E"/>
    <w:rsid w:val="00C83078"/>
    <w:rsid w:val="00C83801"/>
    <w:rsid w:val="00C838CC"/>
    <w:rsid w:val="00C8395A"/>
    <w:rsid w:val="00C84506"/>
    <w:rsid w:val="00C849C6"/>
    <w:rsid w:val="00C85FE5"/>
    <w:rsid w:val="00C861DA"/>
    <w:rsid w:val="00C86301"/>
    <w:rsid w:val="00C86577"/>
    <w:rsid w:val="00C86B6F"/>
    <w:rsid w:val="00C8700D"/>
    <w:rsid w:val="00C871C9"/>
    <w:rsid w:val="00C87259"/>
    <w:rsid w:val="00C873FE"/>
    <w:rsid w:val="00C87CD4"/>
    <w:rsid w:val="00C9095B"/>
    <w:rsid w:val="00C91B65"/>
    <w:rsid w:val="00C928EF"/>
    <w:rsid w:val="00C92952"/>
    <w:rsid w:val="00C92EC0"/>
    <w:rsid w:val="00C93129"/>
    <w:rsid w:val="00C934D2"/>
    <w:rsid w:val="00C93E68"/>
    <w:rsid w:val="00C94ABE"/>
    <w:rsid w:val="00C94DB6"/>
    <w:rsid w:val="00C954AC"/>
    <w:rsid w:val="00C95F3E"/>
    <w:rsid w:val="00C96583"/>
    <w:rsid w:val="00C965BE"/>
    <w:rsid w:val="00C96C34"/>
    <w:rsid w:val="00C9728D"/>
    <w:rsid w:val="00C97545"/>
    <w:rsid w:val="00CA1255"/>
    <w:rsid w:val="00CA1D22"/>
    <w:rsid w:val="00CA2096"/>
    <w:rsid w:val="00CA2D28"/>
    <w:rsid w:val="00CA3FE8"/>
    <w:rsid w:val="00CA4BDA"/>
    <w:rsid w:val="00CA5274"/>
    <w:rsid w:val="00CA5501"/>
    <w:rsid w:val="00CA5608"/>
    <w:rsid w:val="00CA5634"/>
    <w:rsid w:val="00CA5807"/>
    <w:rsid w:val="00CA5F2B"/>
    <w:rsid w:val="00CA6565"/>
    <w:rsid w:val="00CA6E80"/>
    <w:rsid w:val="00CA725F"/>
    <w:rsid w:val="00CA7BE6"/>
    <w:rsid w:val="00CB0DF8"/>
    <w:rsid w:val="00CB0F03"/>
    <w:rsid w:val="00CB26EE"/>
    <w:rsid w:val="00CB3D90"/>
    <w:rsid w:val="00CB44B1"/>
    <w:rsid w:val="00CB4C65"/>
    <w:rsid w:val="00CB4D0A"/>
    <w:rsid w:val="00CB51D2"/>
    <w:rsid w:val="00CB5DA5"/>
    <w:rsid w:val="00CB64F3"/>
    <w:rsid w:val="00CB6E86"/>
    <w:rsid w:val="00CB732B"/>
    <w:rsid w:val="00CB73AB"/>
    <w:rsid w:val="00CB7F54"/>
    <w:rsid w:val="00CC05D2"/>
    <w:rsid w:val="00CC1013"/>
    <w:rsid w:val="00CC16C2"/>
    <w:rsid w:val="00CC2AC9"/>
    <w:rsid w:val="00CC3EE4"/>
    <w:rsid w:val="00CC4468"/>
    <w:rsid w:val="00CC5D0D"/>
    <w:rsid w:val="00CC6208"/>
    <w:rsid w:val="00CC6B39"/>
    <w:rsid w:val="00CC6B57"/>
    <w:rsid w:val="00CC6C4C"/>
    <w:rsid w:val="00CC738D"/>
    <w:rsid w:val="00CC7900"/>
    <w:rsid w:val="00CD0594"/>
    <w:rsid w:val="00CD1508"/>
    <w:rsid w:val="00CD2403"/>
    <w:rsid w:val="00CD267E"/>
    <w:rsid w:val="00CD2827"/>
    <w:rsid w:val="00CD3260"/>
    <w:rsid w:val="00CD46F7"/>
    <w:rsid w:val="00CD4B90"/>
    <w:rsid w:val="00CD4E9C"/>
    <w:rsid w:val="00CD615F"/>
    <w:rsid w:val="00CD654D"/>
    <w:rsid w:val="00CD7EB8"/>
    <w:rsid w:val="00CE1576"/>
    <w:rsid w:val="00CE23CF"/>
    <w:rsid w:val="00CE25B0"/>
    <w:rsid w:val="00CE25D1"/>
    <w:rsid w:val="00CE27E5"/>
    <w:rsid w:val="00CE3914"/>
    <w:rsid w:val="00CE40A8"/>
    <w:rsid w:val="00CE4789"/>
    <w:rsid w:val="00CE5086"/>
    <w:rsid w:val="00CE5A32"/>
    <w:rsid w:val="00CE5C4B"/>
    <w:rsid w:val="00CE5CB3"/>
    <w:rsid w:val="00CE6644"/>
    <w:rsid w:val="00CE760D"/>
    <w:rsid w:val="00CF0230"/>
    <w:rsid w:val="00CF1044"/>
    <w:rsid w:val="00CF1B77"/>
    <w:rsid w:val="00CF1D1D"/>
    <w:rsid w:val="00CF20E5"/>
    <w:rsid w:val="00CF3130"/>
    <w:rsid w:val="00CF3B95"/>
    <w:rsid w:val="00CF4105"/>
    <w:rsid w:val="00CF4534"/>
    <w:rsid w:val="00CF4735"/>
    <w:rsid w:val="00CF4F49"/>
    <w:rsid w:val="00CF7044"/>
    <w:rsid w:val="00CF7279"/>
    <w:rsid w:val="00CF72AB"/>
    <w:rsid w:val="00CF74BC"/>
    <w:rsid w:val="00D0001C"/>
    <w:rsid w:val="00D0017C"/>
    <w:rsid w:val="00D01726"/>
    <w:rsid w:val="00D01D53"/>
    <w:rsid w:val="00D01E15"/>
    <w:rsid w:val="00D0201A"/>
    <w:rsid w:val="00D0218D"/>
    <w:rsid w:val="00D03273"/>
    <w:rsid w:val="00D04609"/>
    <w:rsid w:val="00D0485D"/>
    <w:rsid w:val="00D048CA"/>
    <w:rsid w:val="00D0527C"/>
    <w:rsid w:val="00D055DA"/>
    <w:rsid w:val="00D0566E"/>
    <w:rsid w:val="00D06469"/>
    <w:rsid w:val="00D076AF"/>
    <w:rsid w:val="00D07E16"/>
    <w:rsid w:val="00D07F26"/>
    <w:rsid w:val="00D108AA"/>
    <w:rsid w:val="00D10ABF"/>
    <w:rsid w:val="00D111EF"/>
    <w:rsid w:val="00D112CD"/>
    <w:rsid w:val="00D11CFC"/>
    <w:rsid w:val="00D1282D"/>
    <w:rsid w:val="00D12979"/>
    <w:rsid w:val="00D12F23"/>
    <w:rsid w:val="00D139E1"/>
    <w:rsid w:val="00D147BE"/>
    <w:rsid w:val="00D14D98"/>
    <w:rsid w:val="00D14FF9"/>
    <w:rsid w:val="00D154FA"/>
    <w:rsid w:val="00D157D6"/>
    <w:rsid w:val="00D15A56"/>
    <w:rsid w:val="00D169CA"/>
    <w:rsid w:val="00D16C0E"/>
    <w:rsid w:val="00D16E78"/>
    <w:rsid w:val="00D16F67"/>
    <w:rsid w:val="00D17084"/>
    <w:rsid w:val="00D2059F"/>
    <w:rsid w:val="00D20CDB"/>
    <w:rsid w:val="00D21551"/>
    <w:rsid w:val="00D2305C"/>
    <w:rsid w:val="00D25121"/>
    <w:rsid w:val="00D269B1"/>
    <w:rsid w:val="00D26BA5"/>
    <w:rsid w:val="00D26C63"/>
    <w:rsid w:val="00D3052E"/>
    <w:rsid w:val="00D30902"/>
    <w:rsid w:val="00D3099E"/>
    <w:rsid w:val="00D30CB2"/>
    <w:rsid w:val="00D312C8"/>
    <w:rsid w:val="00D31530"/>
    <w:rsid w:val="00D31BAC"/>
    <w:rsid w:val="00D32903"/>
    <w:rsid w:val="00D33098"/>
    <w:rsid w:val="00D3409A"/>
    <w:rsid w:val="00D34A82"/>
    <w:rsid w:val="00D352B5"/>
    <w:rsid w:val="00D35709"/>
    <w:rsid w:val="00D3593B"/>
    <w:rsid w:val="00D376FB"/>
    <w:rsid w:val="00D378E1"/>
    <w:rsid w:val="00D40974"/>
    <w:rsid w:val="00D41B8D"/>
    <w:rsid w:val="00D42392"/>
    <w:rsid w:val="00D426E9"/>
    <w:rsid w:val="00D42C6B"/>
    <w:rsid w:val="00D435F9"/>
    <w:rsid w:val="00D43A5D"/>
    <w:rsid w:val="00D43CCF"/>
    <w:rsid w:val="00D43F64"/>
    <w:rsid w:val="00D44310"/>
    <w:rsid w:val="00D454A9"/>
    <w:rsid w:val="00D45BF6"/>
    <w:rsid w:val="00D45E58"/>
    <w:rsid w:val="00D46283"/>
    <w:rsid w:val="00D4639A"/>
    <w:rsid w:val="00D46EF6"/>
    <w:rsid w:val="00D46FEA"/>
    <w:rsid w:val="00D5010E"/>
    <w:rsid w:val="00D50852"/>
    <w:rsid w:val="00D50962"/>
    <w:rsid w:val="00D50EBE"/>
    <w:rsid w:val="00D5104D"/>
    <w:rsid w:val="00D5107B"/>
    <w:rsid w:val="00D516FE"/>
    <w:rsid w:val="00D527B0"/>
    <w:rsid w:val="00D545A2"/>
    <w:rsid w:val="00D554FC"/>
    <w:rsid w:val="00D55796"/>
    <w:rsid w:val="00D560F4"/>
    <w:rsid w:val="00D56120"/>
    <w:rsid w:val="00D5680E"/>
    <w:rsid w:val="00D56F32"/>
    <w:rsid w:val="00D5713A"/>
    <w:rsid w:val="00D574A2"/>
    <w:rsid w:val="00D574F6"/>
    <w:rsid w:val="00D57692"/>
    <w:rsid w:val="00D57AE1"/>
    <w:rsid w:val="00D57AE3"/>
    <w:rsid w:val="00D615A1"/>
    <w:rsid w:val="00D6179F"/>
    <w:rsid w:val="00D61D40"/>
    <w:rsid w:val="00D61E91"/>
    <w:rsid w:val="00D6290F"/>
    <w:rsid w:val="00D63B2F"/>
    <w:rsid w:val="00D63D9A"/>
    <w:rsid w:val="00D643C2"/>
    <w:rsid w:val="00D65548"/>
    <w:rsid w:val="00D657DC"/>
    <w:rsid w:val="00D65D4D"/>
    <w:rsid w:val="00D65DF6"/>
    <w:rsid w:val="00D66DE3"/>
    <w:rsid w:val="00D66E82"/>
    <w:rsid w:val="00D66FA7"/>
    <w:rsid w:val="00D6731C"/>
    <w:rsid w:val="00D67498"/>
    <w:rsid w:val="00D703BF"/>
    <w:rsid w:val="00D70D58"/>
    <w:rsid w:val="00D70F49"/>
    <w:rsid w:val="00D72755"/>
    <w:rsid w:val="00D732ED"/>
    <w:rsid w:val="00D7462B"/>
    <w:rsid w:val="00D74D70"/>
    <w:rsid w:val="00D74E42"/>
    <w:rsid w:val="00D74F43"/>
    <w:rsid w:val="00D75372"/>
    <w:rsid w:val="00D7562B"/>
    <w:rsid w:val="00D76201"/>
    <w:rsid w:val="00D774F7"/>
    <w:rsid w:val="00D77738"/>
    <w:rsid w:val="00D77A5D"/>
    <w:rsid w:val="00D80A40"/>
    <w:rsid w:val="00D814F4"/>
    <w:rsid w:val="00D81745"/>
    <w:rsid w:val="00D8292F"/>
    <w:rsid w:val="00D83230"/>
    <w:rsid w:val="00D84187"/>
    <w:rsid w:val="00D846B8"/>
    <w:rsid w:val="00D85112"/>
    <w:rsid w:val="00D856A1"/>
    <w:rsid w:val="00D85F79"/>
    <w:rsid w:val="00D860A8"/>
    <w:rsid w:val="00D87500"/>
    <w:rsid w:val="00D87752"/>
    <w:rsid w:val="00D90051"/>
    <w:rsid w:val="00D90181"/>
    <w:rsid w:val="00D917B9"/>
    <w:rsid w:val="00D919BD"/>
    <w:rsid w:val="00D91C2E"/>
    <w:rsid w:val="00D91E74"/>
    <w:rsid w:val="00D92EB8"/>
    <w:rsid w:val="00D9375E"/>
    <w:rsid w:val="00D93833"/>
    <w:rsid w:val="00D93E3C"/>
    <w:rsid w:val="00D9402C"/>
    <w:rsid w:val="00D94795"/>
    <w:rsid w:val="00D94825"/>
    <w:rsid w:val="00D94C12"/>
    <w:rsid w:val="00D94DDB"/>
    <w:rsid w:val="00D9552B"/>
    <w:rsid w:val="00D95FAC"/>
    <w:rsid w:val="00D975E1"/>
    <w:rsid w:val="00D97E95"/>
    <w:rsid w:val="00DA02FC"/>
    <w:rsid w:val="00DA03FD"/>
    <w:rsid w:val="00DA0742"/>
    <w:rsid w:val="00DA2A03"/>
    <w:rsid w:val="00DA2B20"/>
    <w:rsid w:val="00DA2EE4"/>
    <w:rsid w:val="00DA39EF"/>
    <w:rsid w:val="00DA45F3"/>
    <w:rsid w:val="00DA494C"/>
    <w:rsid w:val="00DA585E"/>
    <w:rsid w:val="00DA6022"/>
    <w:rsid w:val="00DA631A"/>
    <w:rsid w:val="00DA6473"/>
    <w:rsid w:val="00DA6D30"/>
    <w:rsid w:val="00DA7098"/>
    <w:rsid w:val="00DA76D4"/>
    <w:rsid w:val="00DA7D0C"/>
    <w:rsid w:val="00DB0DC9"/>
    <w:rsid w:val="00DB0EF3"/>
    <w:rsid w:val="00DB1024"/>
    <w:rsid w:val="00DB14A3"/>
    <w:rsid w:val="00DB2B98"/>
    <w:rsid w:val="00DB2CF2"/>
    <w:rsid w:val="00DB2D7C"/>
    <w:rsid w:val="00DB3B6E"/>
    <w:rsid w:val="00DB3CA6"/>
    <w:rsid w:val="00DB3DDE"/>
    <w:rsid w:val="00DB400E"/>
    <w:rsid w:val="00DB4B66"/>
    <w:rsid w:val="00DB4E28"/>
    <w:rsid w:val="00DB51CE"/>
    <w:rsid w:val="00DB54C9"/>
    <w:rsid w:val="00DB5C50"/>
    <w:rsid w:val="00DB6155"/>
    <w:rsid w:val="00DB7136"/>
    <w:rsid w:val="00DB772A"/>
    <w:rsid w:val="00DB77FB"/>
    <w:rsid w:val="00DB7B45"/>
    <w:rsid w:val="00DB7CB8"/>
    <w:rsid w:val="00DC01A4"/>
    <w:rsid w:val="00DC078F"/>
    <w:rsid w:val="00DC0DE6"/>
    <w:rsid w:val="00DC1628"/>
    <w:rsid w:val="00DC18A9"/>
    <w:rsid w:val="00DC38C4"/>
    <w:rsid w:val="00DC44E1"/>
    <w:rsid w:val="00DC49D8"/>
    <w:rsid w:val="00DC4CC1"/>
    <w:rsid w:val="00DC51B7"/>
    <w:rsid w:val="00DC59B7"/>
    <w:rsid w:val="00DC5F86"/>
    <w:rsid w:val="00DC65B5"/>
    <w:rsid w:val="00DC6697"/>
    <w:rsid w:val="00DC6D93"/>
    <w:rsid w:val="00DC72FF"/>
    <w:rsid w:val="00DC752B"/>
    <w:rsid w:val="00DC7A1E"/>
    <w:rsid w:val="00DC7AEA"/>
    <w:rsid w:val="00DD1017"/>
    <w:rsid w:val="00DD18F6"/>
    <w:rsid w:val="00DD280A"/>
    <w:rsid w:val="00DD41E8"/>
    <w:rsid w:val="00DD4A76"/>
    <w:rsid w:val="00DD4D51"/>
    <w:rsid w:val="00DD594B"/>
    <w:rsid w:val="00DD5CCA"/>
    <w:rsid w:val="00DD5CD3"/>
    <w:rsid w:val="00DD6292"/>
    <w:rsid w:val="00DD64EA"/>
    <w:rsid w:val="00DD66EF"/>
    <w:rsid w:val="00DD73D2"/>
    <w:rsid w:val="00DD7440"/>
    <w:rsid w:val="00DD7638"/>
    <w:rsid w:val="00DE05AC"/>
    <w:rsid w:val="00DE10E5"/>
    <w:rsid w:val="00DE15F1"/>
    <w:rsid w:val="00DE1B58"/>
    <w:rsid w:val="00DE29AC"/>
    <w:rsid w:val="00DE2A3D"/>
    <w:rsid w:val="00DE338E"/>
    <w:rsid w:val="00DE35D9"/>
    <w:rsid w:val="00DE4652"/>
    <w:rsid w:val="00DE4AA5"/>
    <w:rsid w:val="00DE4F7A"/>
    <w:rsid w:val="00DE5211"/>
    <w:rsid w:val="00DE54BD"/>
    <w:rsid w:val="00DE5C9C"/>
    <w:rsid w:val="00DE692F"/>
    <w:rsid w:val="00DE6C86"/>
    <w:rsid w:val="00DE7716"/>
    <w:rsid w:val="00DE7ACF"/>
    <w:rsid w:val="00DF0338"/>
    <w:rsid w:val="00DF0D5F"/>
    <w:rsid w:val="00DF19D5"/>
    <w:rsid w:val="00DF1AF3"/>
    <w:rsid w:val="00DF271C"/>
    <w:rsid w:val="00DF3725"/>
    <w:rsid w:val="00DF3A36"/>
    <w:rsid w:val="00DF3BCD"/>
    <w:rsid w:val="00DF479C"/>
    <w:rsid w:val="00DF4863"/>
    <w:rsid w:val="00DF55DE"/>
    <w:rsid w:val="00DF5B23"/>
    <w:rsid w:val="00DF5B34"/>
    <w:rsid w:val="00DF5BEA"/>
    <w:rsid w:val="00DF608C"/>
    <w:rsid w:val="00DF626D"/>
    <w:rsid w:val="00DF6330"/>
    <w:rsid w:val="00DF73CD"/>
    <w:rsid w:val="00E007AB"/>
    <w:rsid w:val="00E019E9"/>
    <w:rsid w:val="00E0313A"/>
    <w:rsid w:val="00E03775"/>
    <w:rsid w:val="00E0402D"/>
    <w:rsid w:val="00E04377"/>
    <w:rsid w:val="00E04451"/>
    <w:rsid w:val="00E04806"/>
    <w:rsid w:val="00E049E3"/>
    <w:rsid w:val="00E06422"/>
    <w:rsid w:val="00E06905"/>
    <w:rsid w:val="00E06AB7"/>
    <w:rsid w:val="00E070EE"/>
    <w:rsid w:val="00E07586"/>
    <w:rsid w:val="00E077EA"/>
    <w:rsid w:val="00E10530"/>
    <w:rsid w:val="00E11934"/>
    <w:rsid w:val="00E12BEF"/>
    <w:rsid w:val="00E139D8"/>
    <w:rsid w:val="00E13F19"/>
    <w:rsid w:val="00E1418F"/>
    <w:rsid w:val="00E141A2"/>
    <w:rsid w:val="00E1485F"/>
    <w:rsid w:val="00E15636"/>
    <w:rsid w:val="00E159D0"/>
    <w:rsid w:val="00E16534"/>
    <w:rsid w:val="00E170B6"/>
    <w:rsid w:val="00E17DA8"/>
    <w:rsid w:val="00E17EB2"/>
    <w:rsid w:val="00E21315"/>
    <w:rsid w:val="00E21F23"/>
    <w:rsid w:val="00E225DA"/>
    <w:rsid w:val="00E23008"/>
    <w:rsid w:val="00E2309D"/>
    <w:rsid w:val="00E23215"/>
    <w:rsid w:val="00E235D9"/>
    <w:rsid w:val="00E23A59"/>
    <w:rsid w:val="00E23C91"/>
    <w:rsid w:val="00E24074"/>
    <w:rsid w:val="00E24A9E"/>
    <w:rsid w:val="00E2566C"/>
    <w:rsid w:val="00E265CB"/>
    <w:rsid w:val="00E267BE"/>
    <w:rsid w:val="00E26ECE"/>
    <w:rsid w:val="00E2784C"/>
    <w:rsid w:val="00E30C33"/>
    <w:rsid w:val="00E30E1E"/>
    <w:rsid w:val="00E32E56"/>
    <w:rsid w:val="00E33D74"/>
    <w:rsid w:val="00E3554A"/>
    <w:rsid w:val="00E365DF"/>
    <w:rsid w:val="00E36799"/>
    <w:rsid w:val="00E370C7"/>
    <w:rsid w:val="00E37150"/>
    <w:rsid w:val="00E3784C"/>
    <w:rsid w:val="00E40341"/>
    <w:rsid w:val="00E407A2"/>
    <w:rsid w:val="00E40D63"/>
    <w:rsid w:val="00E40F75"/>
    <w:rsid w:val="00E42AE9"/>
    <w:rsid w:val="00E4361C"/>
    <w:rsid w:val="00E4396B"/>
    <w:rsid w:val="00E4436B"/>
    <w:rsid w:val="00E44A1A"/>
    <w:rsid w:val="00E454F5"/>
    <w:rsid w:val="00E458ED"/>
    <w:rsid w:val="00E45AA0"/>
    <w:rsid w:val="00E4622A"/>
    <w:rsid w:val="00E50728"/>
    <w:rsid w:val="00E50B83"/>
    <w:rsid w:val="00E513D3"/>
    <w:rsid w:val="00E51803"/>
    <w:rsid w:val="00E51A7B"/>
    <w:rsid w:val="00E51BC2"/>
    <w:rsid w:val="00E5204A"/>
    <w:rsid w:val="00E52062"/>
    <w:rsid w:val="00E52457"/>
    <w:rsid w:val="00E52BED"/>
    <w:rsid w:val="00E52F1B"/>
    <w:rsid w:val="00E53754"/>
    <w:rsid w:val="00E53D39"/>
    <w:rsid w:val="00E545AA"/>
    <w:rsid w:val="00E5475F"/>
    <w:rsid w:val="00E551F6"/>
    <w:rsid w:val="00E55820"/>
    <w:rsid w:val="00E55C04"/>
    <w:rsid w:val="00E55C2D"/>
    <w:rsid w:val="00E562C4"/>
    <w:rsid w:val="00E56792"/>
    <w:rsid w:val="00E571BA"/>
    <w:rsid w:val="00E60118"/>
    <w:rsid w:val="00E60585"/>
    <w:rsid w:val="00E60A78"/>
    <w:rsid w:val="00E60D04"/>
    <w:rsid w:val="00E61665"/>
    <w:rsid w:val="00E61735"/>
    <w:rsid w:val="00E62ADC"/>
    <w:rsid w:val="00E62E19"/>
    <w:rsid w:val="00E63275"/>
    <w:rsid w:val="00E636BA"/>
    <w:rsid w:val="00E63710"/>
    <w:rsid w:val="00E637E4"/>
    <w:rsid w:val="00E64719"/>
    <w:rsid w:val="00E6481A"/>
    <w:rsid w:val="00E64C13"/>
    <w:rsid w:val="00E64DC0"/>
    <w:rsid w:val="00E64E55"/>
    <w:rsid w:val="00E658F9"/>
    <w:rsid w:val="00E66346"/>
    <w:rsid w:val="00E67AB5"/>
    <w:rsid w:val="00E7111E"/>
    <w:rsid w:val="00E718BD"/>
    <w:rsid w:val="00E71DE7"/>
    <w:rsid w:val="00E72A11"/>
    <w:rsid w:val="00E72A17"/>
    <w:rsid w:val="00E72BF7"/>
    <w:rsid w:val="00E72FB4"/>
    <w:rsid w:val="00E733EC"/>
    <w:rsid w:val="00E749C8"/>
    <w:rsid w:val="00E75B41"/>
    <w:rsid w:val="00E77AB6"/>
    <w:rsid w:val="00E8021C"/>
    <w:rsid w:val="00E80576"/>
    <w:rsid w:val="00E809D7"/>
    <w:rsid w:val="00E810BF"/>
    <w:rsid w:val="00E8129E"/>
    <w:rsid w:val="00E814E4"/>
    <w:rsid w:val="00E81620"/>
    <w:rsid w:val="00E81A7C"/>
    <w:rsid w:val="00E81DE4"/>
    <w:rsid w:val="00E823B7"/>
    <w:rsid w:val="00E82C5B"/>
    <w:rsid w:val="00E83949"/>
    <w:rsid w:val="00E84322"/>
    <w:rsid w:val="00E84E31"/>
    <w:rsid w:val="00E852B5"/>
    <w:rsid w:val="00E857CA"/>
    <w:rsid w:val="00E85B84"/>
    <w:rsid w:val="00E85E2D"/>
    <w:rsid w:val="00E86B5C"/>
    <w:rsid w:val="00E877F6"/>
    <w:rsid w:val="00E879CD"/>
    <w:rsid w:val="00E91D21"/>
    <w:rsid w:val="00E91FBE"/>
    <w:rsid w:val="00E93D04"/>
    <w:rsid w:val="00E93D65"/>
    <w:rsid w:val="00E94B4C"/>
    <w:rsid w:val="00E95199"/>
    <w:rsid w:val="00E9605C"/>
    <w:rsid w:val="00E961A2"/>
    <w:rsid w:val="00E96D45"/>
    <w:rsid w:val="00E9707D"/>
    <w:rsid w:val="00E975CD"/>
    <w:rsid w:val="00E97934"/>
    <w:rsid w:val="00E97B13"/>
    <w:rsid w:val="00EA0F59"/>
    <w:rsid w:val="00EA16C2"/>
    <w:rsid w:val="00EA1718"/>
    <w:rsid w:val="00EA1E5B"/>
    <w:rsid w:val="00EA204D"/>
    <w:rsid w:val="00EA24D6"/>
    <w:rsid w:val="00EA2C81"/>
    <w:rsid w:val="00EA3B1E"/>
    <w:rsid w:val="00EA478F"/>
    <w:rsid w:val="00EA5BF4"/>
    <w:rsid w:val="00EA5C91"/>
    <w:rsid w:val="00EA5D68"/>
    <w:rsid w:val="00EA640D"/>
    <w:rsid w:val="00EA6B5B"/>
    <w:rsid w:val="00EA6CBF"/>
    <w:rsid w:val="00EA6D95"/>
    <w:rsid w:val="00EB04B1"/>
    <w:rsid w:val="00EB07AB"/>
    <w:rsid w:val="00EB0C3D"/>
    <w:rsid w:val="00EB16E6"/>
    <w:rsid w:val="00EB1C46"/>
    <w:rsid w:val="00EB1FF4"/>
    <w:rsid w:val="00EB21D6"/>
    <w:rsid w:val="00EB22AB"/>
    <w:rsid w:val="00EB395F"/>
    <w:rsid w:val="00EB3C5F"/>
    <w:rsid w:val="00EB3E55"/>
    <w:rsid w:val="00EB3E59"/>
    <w:rsid w:val="00EB443D"/>
    <w:rsid w:val="00EB4EDA"/>
    <w:rsid w:val="00EB557D"/>
    <w:rsid w:val="00EB5D04"/>
    <w:rsid w:val="00EB6097"/>
    <w:rsid w:val="00EB63CC"/>
    <w:rsid w:val="00EB640F"/>
    <w:rsid w:val="00EB655E"/>
    <w:rsid w:val="00EB671C"/>
    <w:rsid w:val="00EB7AB3"/>
    <w:rsid w:val="00EB7FF3"/>
    <w:rsid w:val="00EC0DF9"/>
    <w:rsid w:val="00EC13DD"/>
    <w:rsid w:val="00EC259F"/>
    <w:rsid w:val="00EC2DBC"/>
    <w:rsid w:val="00EC37E0"/>
    <w:rsid w:val="00EC3FD6"/>
    <w:rsid w:val="00EC417D"/>
    <w:rsid w:val="00EC4D4B"/>
    <w:rsid w:val="00EC53E3"/>
    <w:rsid w:val="00EC55BD"/>
    <w:rsid w:val="00EC5B91"/>
    <w:rsid w:val="00EC5EB6"/>
    <w:rsid w:val="00EC720D"/>
    <w:rsid w:val="00ED0298"/>
    <w:rsid w:val="00ED07D5"/>
    <w:rsid w:val="00ED1076"/>
    <w:rsid w:val="00ED1440"/>
    <w:rsid w:val="00ED2E61"/>
    <w:rsid w:val="00ED33A8"/>
    <w:rsid w:val="00ED35ED"/>
    <w:rsid w:val="00ED3E73"/>
    <w:rsid w:val="00ED3EBE"/>
    <w:rsid w:val="00ED4662"/>
    <w:rsid w:val="00ED48F9"/>
    <w:rsid w:val="00ED5556"/>
    <w:rsid w:val="00ED56B4"/>
    <w:rsid w:val="00ED5A1E"/>
    <w:rsid w:val="00ED5B9A"/>
    <w:rsid w:val="00ED66DE"/>
    <w:rsid w:val="00ED7192"/>
    <w:rsid w:val="00ED75A5"/>
    <w:rsid w:val="00ED78BE"/>
    <w:rsid w:val="00ED7B61"/>
    <w:rsid w:val="00EE0299"/>
    <w:rsid w:val="00EE0F7B"/>
    <w:rsid w:val="00EE170F"/>
    <w:rsid w:val="00EE1A17"/>
    <w:rsid w:val="00EE1A20"/>
    <w:rsid w:val="00EE20B7"/>
    <w:rsid w:val="00EE255B"/>
    <w:rsid w:val="00EE29B2"/>
    <w:rsid w:val="00EE457A"/>
    <w:rsid w:val="00EE5A09"/>
    <w:rsid w:val="00EE6451"/>
    <w:rsid w:val="00EE73CD"/>
    <w:rsid w:val="00EF07B8"/>
    <w:rsid w:val="00EF07D7"/>
    <w:rsid w:val="00EF26D8"/>
    <w:rsid w:val="00EF349B"/>
    <w:rsid w:val="00EF3932"/>
    <w:rsid w:val="00EF4122"/>
    <w:rsid w:val="00EF4232"/>
    <w:rsid w:val="00EF567A"/>
    <w:rsid w:val="00EF5F58"/>
    <w:rsid w:val="00EF60EA"/>
    <w:rsid w:val="00EF6340"/>
    <w:rsid w:val="00EF6655"/>
    <w:rsid w:val="00EF78B5"/>
    <w:rsid w:val="00EF7FDA"/>
    <w:rsid w:val="00F00255"/>
    <w:rsid w:val="00F02EF6"/>
    <w:rsid w:val="00F03568"/>
    <w:rsid w:val="00F035B3"/>
    <w:rsid w:val="00F03889"/>
    <w:rsid w:val="00F0484A"/>
    <w:rsid w:val="00F05FD1"/>
    <w:rsid w:val="00F06400"/>
    <w:rsid w:val="00F068E3"/>
    <w:rsid w:val="00F07122"/>
    <w:rsid w:val="00F10C3A"/>
    <w:rsid w:val="00F11407"/>
    <w:rsid w:val="00F11521"/>
    <w:rsid w:val="00F1178F"/>
    <w:rsid w:val="00F126B4"/>
    <w:rsid w:val="00F1360D"/>
    <w:rsid w:val="00F13BBF"/>
    <w:rsid w:val="00F15150"/>
    <w:rsid w:val="00F15C6B"/>
    <w:rsid w:val="00F168A4"/>
    <w:rsid w:val="00F17032"/>
    <w:rsid w:val="00F17B5F"/>
    <w:rsid w:val="00F20816"/>
    <w:rsid w:val="00F20AA3"/>
    <w:rsid w:val="00F22C6C"/>
    <w:rsid w:val="00F23670"/>
    <w:rsid w:val="00F24C8E"/>
    <w:rsid w:val="00F24D60"/>
    <w:rsid w:val="00F2545C"/>
    <w:rsid w:val="00F25675"/>
    <w:rsid w:val="00F25C95"/>
    <w:rsid w:val="00F26268"/>
    <w:rsid w:val="00F267B3"/>
    <w:rsid w:val="00F26CCC"/>
    <w:rsid w:val="00F2753E"/>
    <w:rsid w:val="00F27781"/>
    <w:rsid w:val="00F31A33"/>
    <w:rsid w:val="00F322C6"/>
    <w:rsid w:val="00F32324"/>
    <w:rsid w:val="00F3268C"/>
    <w:rsid w:val="00F32946"/>
    <w:rsid w:val="00F32E3C"/>
    <w:rsid w:val="00F33028"/>
    <w:rsid w:val="00F3311A"/>
    <w:rsid w:val="00F33EBC"/>
    <w:rsid w:val="00F344AC"/>
    <w:rsid w:val="00F34AE6"/>
    <w:rsid w:val="00F34CF2"/>
    <w:rsid w:val="00F35A5D"/>
    <w:rsid w:val="00F35CDD"/>
    <w:rsid w:val="00F36935"/>
    <w:rsid w:val="00F37942"/>
    <w:rsid w:val="00F37C21"/>
    <w:rsid w:val="00F41824"/>
    <w:rsid w:val="00F42837"/>
    <w:rsid w:val="00F42EF3"/>
    <w:rsid w:val="00F433F1"/>
    <w:rsid w:val="00F44C71"/>
    <w:rsid w:val="00F45265"/>
    <w:rsid w:val="00F45412"/>
    <w:rsid w:val="00F46838"/>
    <w:rsid w:val="00F46904"/>
    <w:rsid w:val="00F46FCE"/>
    <w:rsid w:val="00F47131"/>
    <w:rsid w:val="00F47567"/>
    <w:rsid w:val="00F4767D"/>
    <w:rsid w:val="00F47905"/>
    <w:rsid w:val="00F517E0"/>
    <w:rsid w:val="00F5187F"/>
    <w:rsid w:val="00F524E2"/>
    <w:rsid w:val="00F52628"/>
    <w:rsid w:val="00F52F5E"/>
    <w:rsid w:val="00F535A7"/>
    <w:rsid w:val="00F53C49"/>
    <w:rsid w:val="00F547B2"/>
    <w:rsid w:val="00F54863"/>
    <w:rsid w:val="00F5524D"/>
    <w:rsid w:val="00F55E17"/>
    <w:rsid w:val="00F55FD1"/>
    <w:rsid w:val="00F571D9"/>
    <w:rsid w:val="00F574EC"/>
    <w:rsid w:val="00F57E85"/>
    <w:rsid w:val="00F608A0"/>
    <w:rsid w:val="00F62499"/>
    <w:rsid w:val="00F625CF"/>
    <w:rsid w:val="00F625FF"/>
    <w:rsid w:val="00F62815"/>
    <w:rsid w:val="00F62833"/>
    <w:rsid w:val="00F63DD7"/>
    <w:rsid w:val="00F6563C"/>
    <w:rsid w:val="00F657F4"/>
    <w:rsid w:val="00F66087"/>
    <w:rsid w:val="00F6616D"/>
    <w:rsid w:val="00F66849"/>
    <w:rsid w:val="00F66FA3"/>
    <w:rsid w:val="00F67CF5"/>
    <w:rsid w:val="00F705FE"/>
    <w:rsid w:val="00F70F64"/>
    <w:rsid w:val="00F72023"/>
    <w:rsid w:val="00F72FDC"/>
    <w:rsid w:val="00F741FA"/>
    <w:rsid w:val="00F74CEA"/>
    <w:rsid w:val="00F74F3B"/>
    <w:rsid w:val="00F7604E"/>
    <w:rsid w:val="00F76768"/>
    <w:rsid w:val="00F770E5"/>
    <w:rsid w:val="00F77735"/>
    <w:rsid w:val="00F77E66"/>
    <w:rsid w:val="00F801D5"/>
    <w:rsid w:val="00F8044F"/>
    <w:rsid w:val="00F81440"/>
    <w:rsid w:val="00F816FA"/>
    <w:rsid w:val="00F8179F"/>
    <w:rsid w:val="00F8267C"/>
    <w:rsid w:val="00F82817"/>
    <w:rsid w:val="00F82DA6"/>
    <w:rsid w:val="00F837E7"/>
    <w:rsid w:val="00F83DD3"/>
    <w:rsid w:val="00F840D5"/>
    <w:rsid w:val="00F845E9"/>
    <w:rsid w:val="00F84785"/>
    <w:rsid w:val="00F84A85"/>
    <w:rsid w:val="00F85F00"/>
    <w:rsid w:val="00F878BF"/>
    <w:rsid w:val="00F9145F"/>
    <w:rsid w:val="00F9189D"/>
    <w:rsid w:val="00F91922"/>
    <w:rsid w:val="00F91B65"/>
    <w:rsid w:val="00F92FCD"/>
    <w:rsid w:val="00F93924"/>
    <w:rsid w:val="00F94892"/>
    <w:rsid w:val="00F94F76"/>
    <w:rsid w:val="00F95D6E"/>
    <w:rsid w:val="00F962B1"/>
    <w:rsid w:val="00F966F7"/>
    <w:rsid w:val="00F96879"/>
    <w:rsid w:val="00F96C8C"/>
    <w:rsid w:val="00F97CD2"/>
    <w:rsid w:val="00FA0175"/>
    <w:rsid w:val="00FA0540"/>
    <w:rsid w:val="00FA05CD"/>
    <w:rsid w:val="00FA0777"/>
    <w:rsid w:val="00FA153C"/>
    <w:rsid w:val="00FA19EB"/>
    <w:rsid w:val="00FA1CD1"/>
    <w:rsid w:val="00FA246B"/>
    <w:rsid w:val="00FA356B"/>
    <w:rsid w:val="00FA3B61"/>
    <w:rsid w:val="00FA4E26"/>
    <w:rsid w:val="00FA5C3F"/>
    <w:rsid w:val="00FA6D36"/>
    <w:rsid w:val="00FB0322"/>
    <w:rsid w:val="00FB0CFC"/>
    <w:rsid w:val="00FB19B5"/>
    <w:rsid w:val="00FB3301"/>
    <w:rsid w:val="00FB34B0"/>
    <w:rsid w:val="00FB3A01"/>
    <w:rsid w:val="00FB4542"/>
    <w:rsid w:val="00FB4976"/>
    <w:rsid w:val="00FB58A4"/>
    <w:rsid w:val="00FB5CDF"/>
    <w:rsid w:val="00FB5F91"/>
    <w:rsid w:val="00FB67B5"/>
    <w:rsid w:val="00FB6C65"/>
    <w:rsid w:val="00FB7A5C"/>
    <w:rsid w:val="00FC0755"/>
    <w:rsid w:val="00FC0A21"/>
    <w:rsid w:val="00FC1CC7"/>
    <w:rsid w:val="00FC1D8C"/>
    <w:rsid w:val="00FC1E14"/>
    <w:rsid w:val="00FC2188"/>
    <w:rsid w:val="00FC2319"/>
    <w:rsid w:val="00FC2B90"/>
    <w:rsid w:val="00FC3509"/>
    <w:rsid w:val="00FC4A92"/>
    <w:rsid w:val="00FC4B53"/>
    <w:rsid w:val="00FC4E7E"/>
    <w:rsid w:val="00FC5614"/>
    <w:rsid w:val="00FC567F"/>
    <w:rsid w:val="00FC5E11"/>
    <w:rsid w:val="00FC6289"/>
    <w:rsid w:val="00FC7350"/>
    <w:rsid w:val="00FC7640"/>
    <w:rsid w:val="00FC768A"/>
    <w:rsid w:val="00FC7BC0"/>
    <w:rsid w:val="00FD1513"/>
    <w:rsid w:val="00FD1582"/>
    <w:rsid w:val="00FD2905"/>
    <w:rsid w:val="00FD372C"/>
    <w:rsid w:val="00FD3CDB"/>
    <w:rsid w:val="00FD3FEF"/>
    <w:rsid w:val="00FD47CC"/>
    <w:rsid w:val="00FD50D2"/>
    <w:rsid w:val="00FD63BD"/>
    <w:rsid w:val="00FD66FA"/>
    <w:rsid w:val="00FD7AF1"/>
    <w:rsid w:val="00FE0A64"/>
    <w:rsid w:val="00FE0B03"/>
    <w:rsid w:val="00FE15B3"/>
    <w:rsid w:val="00FE2EC5"/>
    <w:rsid w:val="00FE46D5"/>
    <w:rsid w:val="00FE4A3B"/>
    <w:rsid w:val="00FE55A5"/>
    <w:rsid w:val="00FE59D4"/>
    <w:rsid w:val="00FE5C21"/>
    <w:rsid w:val="00FE642E"/>
    <w:rsid w:val="00FE74BA"/>
    <w:rsid w:val="00FE79CA"/>
    <w:rsid w:val="00FF01A1"/>
    <w:rsid w:val="00FF0399"/>
    <w:rsid w:val="00FF0E0A"/>
    <w:rsid w:val="00FF1256"/>
    <w:rsid w:val="00FF1321"/>
    <w:rsid w:val="00FF1A50"/>
    <w:rsid w:val="00FF1CBB"/>
    <w:rsid w:val="00FF2338"/>
    <w:rsid w:val="00FF245D"/>
    <w:rsid w:val="00FF33E6"/>
    <w:rsid w:val="00FF4743"/>
    <w:rsid w:val="00FF53E7"/>
    <w:rsid w:val="00FF55A2"/>
    <w:rsid w:val="00FF5AC5"/>
    <w:rsid w:val="00FF5FA4"/>
    <w:rsid w:val="00FF61A0"/>
    <w:rsid w:val="00FF646D"/>
    <w:rsid w:val="00FF656D"/>
    <w:rsid w:val="00FF6C52"/>
    <w:rsid w:val="00FF6CA0"/>
    <w:rsid w:val="00FF7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1287394F"/>
  <w15:docId w15:val="{FA4628BF-77CC-4DD7-A1F8-0E48108F5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locked="1" w:unhideWhenUsed="1"/>
    <w:lsdException w:name="toc 2" w:locked="1" w:unhideWhenUsed="1"/>
    <w:lsdException w:name="toc 3" w:locked="1" w:unhideWhenUsed="1"/>
    <w:lsdException w:name="toc 4" w:locked="1" w:unhideWhenUsed="1"/>
    <w:lsdException w:name="toc 5" w:locked="1" w:unhideWhenUsed="1"/>
    <w:lsdException w:name="toc 6" w:locked="1" w:unhideWhenUsed="1"/>
    <w:lsdException w:name="toc 7" w:locked="1" w:unhideWhenUsed="1"/>
    <w:lsdException w:name="toc 8" w:locked="1" w:unhideWhenUsed="1"/>
    <w:lsdException w:name="toc 9" w:locked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locked="1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locked="1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locked="1" w:unhideWhenUsed="1"/>
    <w:lsdException w:name="Body Text" w:locked="1" w:unhideWhenUsed="1"/>
    <w:lsdException w:name="Body Text Indent" w:locked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locked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locked="1" w:uiPriority="22" w:qFormat="1"/>
    <w:lsdException w:name="Emphasis" w:locked="1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locked="1" w:uiPriority="99" w:unhideWhenUsed="1"/>
    <w:lsdException w:name="HTML Acronym" w:semiHidden="1" w:uiPriority="99" w:unhideWhenUsed="1"/>
    <w:lsdException w:name="HTML Address" w:semiHidden="1" w:unhideWhenUsed="1"/>
    <w:lsdException w:name="HTML Cite" w:semiHidden="1" w:uiPriority="99" w:unhideWhenUsed="1"/>
    <w:lsdException w:name="HTML Code" w:semiHidden="1" w:unhideWhenUsed="1"/>
    <w:lsdException w:name="HTML Definition" w:semiHidden="1" w:uiPriority="99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locked="1" w:semiHidden="1" w:unhideWhenUsed="1"/>
    <w:lsdException w:name="Table Grid" w:locked="1" w:uiPriority="99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rsid w:val="008A2272"/>
    <w:pPr>
      <w:spacing w:after="200" w:line="276" w:lineRule="auto"/>
    </w:pPr>
    <w:rPr>
      <w:rFonts w:cs="Calibri"/>
      <w:lang w:eastAsia="en-US"/>
    </w:rPr>
  </w:style>
  <w:style w:type="paragraph" w:styleId="10">
    <w:name w:val="heading 1"/>
    <w:aliases w:val="H1,Заголов,Заголовок 1 Знак1,Заголовок 1 Знак Знак,h1,app heading 1,ITT t1,II+,I,H11,H12,H13,H14,H15,H16,H17,H18,H111,H121,H131,H141,H151,H161,H171,H19,H112,H122,H132,H142,H152,H162,H172,H181,H1111,H1211,H1311,H1411,H1511,H1611,H1711,H110,g"/>
    <w:basedOn w:val="a6"/>
    <w:next w:val="a6"/>
    <w:link w:val="11"/>
    <w:qFormat/>
    <w:locked/>
    <w:rsid w:val="00504C2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0">
    <w:name w:val="heading 2"/>
    <w:aliases w:val="H2,Заголовок 2 Знак1,Заголовок 2 Знак Знак,H2 Знак Знак,Numbered text 3 Знак Знак,h2 Знак Знак,H2 Знак1,Numbered text 3 Знак1,2 headline Знак,h Знак,headline Знак,h2 Знак1,Numbered text 3,2 headline,h,headline,h2,Heading 2 Hidden,CHS,l2,22,2"/>
    <w:basedOn w:val="a6"/>
    <w:next w:val="a6"/>
    <w:link w:val="21"/>
    <w:qFormat/>
    <w:rsid w:val="00DB3DDE"/>
    <w:pPr>
      <w:keepNext/>
      <w:keepLines/>
      <w:spacing w:before="200" w:after="0"/>
      <w:outlineLvl w:val="1"/>
    </w:pPr>
    <w:rPr>
      <w:rFonts w:ascii="Cambria" w:hAnsi="Cambria" w:cs="Cambria"/>
      <w:b/>
      <w:bCs/>
      <w:color w:val="4F81BD"/>
      <w:sz w:val="26"/>
      <w:szCs w:val="26"/>
    </w:rPr>
  </w:style>
  <w:style w:type="paragraph" w:styleId="31">
    <w:name w:val="heading 3"/>
    <w:aliases w:val="h3,3,H3,Level 1 - 1,h31,h32,h33,h34,h35,h36,h37,h38,h39,h310,h311,h321,h331,h341,h351,h361,h371,h381,h312,h322,h332,h342,h352,h362,h372,h382,h313,h323,h333,h343,h353,h363,h373,h383,h314,h324,h334,h344,h354,h364,h374"/>
    <w:basedOn w:val="a6"/>
    <w:next w:val="a6"/>
    <w:link w:val="32"/>
    <w:qFormat/>
    <w:rsid w:val="006272A2"/>
    <w:pPr>
      <w:keepNext/>
      <w:spacing w:before="240" w:after="60" w:line="240" w:lineRule="auto"/>
      <w:outlineLvl w:val="2"/>
    </w:pPr>
    <w:rPr>
      <w:rFonts w:ascii="Arial" w:hAnsi="Arial" w:cs="Arial"/>
      <w:b/>
      <w:bCs/>
      <w:sz w:val="26"/>
      <w:szCs w:val="26"/>
      <w:lang w:eastAsia="ru-RU"/>
    </w:rPr>
  </w:style>
  <w:style w:type="paragraph" w:styleId="41">
    <w:name w:val="heading 4"/>
    <w:aliases w:val="4,H4,Заголовок 4 (Приложение),Level 2 - a,I4,l4,heading4,I41,41,l41,heading41,(Shift Ctrl 4),Titre 41,t4.T4,4heading,a.,4 dash,d,4 dash1,d1,31,h41,a.1,4 dash2,d2,32,h42,a.2,4 dash3,d3,33,h43,a.3,4 dash4,d4,34,h44,a.4,d5"/>
    <w:basedOn w:val="a6"/>
    <w:next w:val="a6"/>
    <w:link w:val="410"/>
    <w:qFormat/>
    <w:locked/>
    <w:rsid w:val="00504C26"/>
    <w:pPr>
      <w:keepNext/>
      <w:tabs>
        <w:tab w:val="num" w:pos="864"/>
      </w:tabs>
      <w:spacing w:before="240" w:after="60" w:line="240" w:lineRule="auto"/>
      <w:ind w:left="864" w:hanging="864"/>
      <w:jc w:val="both"/>
      <w:outlineLvl w:val="3"/>
    </w:pPr>
    <w:rPr>
      <w:rFonts w:ascii="Arial" w:eastAsia="Times New Roman" w:hAnsi="Arial" w:cs="Times New Roman"/>
      <w:sz w:val="24"/>
      <w:szCs w:val="20"/>
      <w:lang w:val="x-none" w:eastAsia="x-none"/>
    </w:rPr>
  </w:style>
  <w:style w:type="paragraph" w:styleId="52">
    <w:name w:val="heading 5"/>
    <w:basedOn w:val="a6"/>
    <w:next w:val="a6"/>
    <w:link w:val="53"/>
    <w:qFormat/>
    <w:locked/>
    <w:rsid w:val="00504C26"/>
    <w:pPr>
      <w:tabs>
        <w:tab w:val="num" w:pos="1008"/>
      </w:tabs>
      <w:spacing w:before="240" w:after="60" w:line="240" w:lineRule="auto"/>
      <w:ind w:left="1008" w:hanging="1008"/>
      <w:jc w:val="both"/>
      <w:outlineLvl w:val="4"/>
    </w:pPr>
    <w:rPr>
      <w:rFonts w:ascii="Times New Roman" w:eastAsia="Times New Roman" w:hAnsi="Times New Roman" w:cs="Times New Roman"/>
      <w:szCs w:val="20"/>
      <w:lang w:val="x-none" w:eastAsia="x-none"/>
    </w:rPr>
  </w:style>
  <w:style w:type="paragraph" w:styleId="6">
    <w:name w:val="heading 6"/>
    <w:basedOn w:val="a6"/>
    <w:next w:val="a6"/>
    <w:link w:val="60"/>
    <w:qFormat/>
    <w:locked/>
    <w:rsid w:val="00504C26"/>
    <w:pPr>
      <w:tabs>
        <w:tab w:val="num" w:pos="1152"/>
      </w:tabs>
      <w:spacing w:before="240" w:after="60" w:line="240" w:lineRule="auto"/>
      <w:ind w:left="1152" w:hanging="1152"/>
      <w:jc w:val="both"/>
      <w:outlineLvl w:val="5"/>
    </w:pPr>
    <w:rPr>
      <w:rFonts w:ascii="Times New Roman" w:eastAsia="Times New Roman" w:hAnsi="Times New Roman" w:cs="Times New Roman"/>
      <w:i/>
      <w:szCs w:val="20"/>
      <w:lang w:val="x-none" w:eastAsia="x-none"/>
    </w:rPr>
  </w:style>
  <w:style w:type="paragraph" w:styleId="7">
    <w:name w:val="heading 7"/>
    <w:basedOn w:val="a6"/>
    <w:next w:val="a6"/>
    <w:link w:val="70"/>
    <w:qFormat/>
    <w:locked/>
    <w:rsid w:val="00504C26"/>
    <w:pPr>
      <w:tabs>
        <w:tab w:val="num" w:pos="1296"/>
      </w:tabs>
      <w:spacing w:before="240" w:after="60" w:line="240" w:lineRule="auto"/>
      <w:ind w:left="1296" w:hanging="1296"/>
      <w:jc w:val="both"/>
      <w:outlineLvl w:val="6"/>
    </w:pPr>
    <w:rPr>
      <w:rFonts w:ascii="Arial" w:eastAsia="Times New Roman" w:hAnsi="Arial" w:cs="Times New Roman"/>
      <w:sz w:val="20"/>
      <w:szCs w:val="20"/>
      <w:lang w:val="x-none" w:eastAsia="x-none"/>
    </w:rPr>
  </w:style>
  <w:style w:type="paragraph" w:styleId="8">
    <w:name w:val="heading 8"/>
    <w:basedOn w:val="a6"/>
    <w:next w:val="a6"/>
    <w:link w:val="80"/>
    <w:qFormat/>
    <w:locked/>
    <w:rsid w:val="00504C26"/>
    <w:pPr>
      <w:tabs>
        <w:tab w:val="num" w:pos="1440"/>
      </w:tabs>
      <w:spacing w:before="240" w:after="60" w:line="240" w:lineRule="auto"/>
      <w:ind w:left="1440" w:hanging="1440"/>
      <w:jc w:val="both"/>
      <w:outlineLvl w:val="7"/>
    </w:pPr>
    <w:rPr>
      <w:rFonts w:ascii="Arial" w:eastAsia="Times New Roman" w:hAnsi="Arial" w:cs="Times New Roman"/>
      <w:i/>
      <w:sz w:val="20"/>
      <w:szCs w:val="20"/>
      <w:lang w:val="x-none" w:eastAsia="x-none"/>
    </w:rPr>
  </w:style>
  <w:style w:type="paragraph" w:styleId="9">
    <w:name w:val="heading 9"/>
    <w:basedOn w:val="a6"/>
    <w:next w:val="a6"/>
    <w:link w:val="90"/>
    <w:qFormat/>
    <w:locked/>
    <w:rsid w:val="00504C26"/>
    <w:pPr>
      <w:tabs>
        <w:tab w:val="num" w:pos="1584"/>
      </w:tabs>
      <w:spacing w:before="240" w:after="60" w:line="240" w:lineRule="auto"/>
      <w:ind w:left="1584" w:hanging="1584"/>
      <w:jc w:val="both"/>
      <w:outlineLvl w:val="8"/>
    </w:pPr>
    <w:rPr>
      <w:rFonts w:ascii="Arial" w:eastAsia="Times New Roman" w:hAnsi="Arial" w:cs="Times New Roman"/>
      <w:b/>
      <w:i/>
      <w:sz w:val="18"/>
      <w:szCs w:val="20"/>
      <w:lang w:val="x-none" w:eastAsia="x-none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character" w:customStyle="1" w:styleId="21">
    <w:name w:val="Заголовок 2 Знак"/>
    <w:aliases w:val="H2 Знак2,Заголовок 2 Знак1 Знак1,Заголовок 2 Знак Знак Знак1,H2 Знак Знак Знак1,Numbered text 3 Знак Знак Знак1,h2 Знак Знак Знак1,H2 Знак1 Знак1,Numbered text 3 Знак1 Знак1,2 headline Знак Знак1,h Знак Знак1,headline Знак Знак1,h Знак1"/>
    <w:basedOn w:val="a7"/>
    <w:link w:val="20"/>
    <w:locked/>
    <w:rsid w:val="00DB3DDE"/>
    <w:rPr>
      <w:rFonts w:ascii="Cambria" w:hAnsi="Cambria" w:cs="Cambria"/>
      <w:b/>
      <w:bCs/>
      <w:color w:val="4F81BD"/>
      <w:sz w:val="26"/>
      <w:szCs w:val="26"/>
      <w:lang w:eastAsia="en-US"/>
    </w:rPr>
  </w:style>
  <w:style w:type="character" w:customStyle="1" w:styleId="32">
    <w:name w:val="Заголовок 3 Знак"/>
    <w:aliases w:val="h3 Знак1,3 Знак1,H3 Знак1,Level 1 - 1 Знак1,h31 Знак1,h32 Знак1,h33 Знак1,h34 Знак1,h35 Знак1,h36 Знак1,h37 Знак1,h38 Знак1,h39 Знак1,h310 Знак1,h311 Знак1,h321 Знак1,h331 Знак1,h341 Знак1,h351 Знак1,h361 Знак1,h371 Знак1,h381 Знак"/>
    <w:basedOn w:val="a7"/>
    <w:link w:val="31"/>
    <w:locked/>
    <w:rsid w:val="006272A2"/>
    <w:rPr>
      <w:rFonts w:ascii="Arial" w:hAnsi="Arial" w:cs="Arial"/>
      <w:b/>
      <w:bCs/>
      <w:sz w:val="26"/>
      <w:szCs w:val="26"/>
    </w:rPr>
  </w:style>
  <w:style w:type="character" w:styleId="aa">
    <w:name w:val="Hyperlink"/>
    <w:basedOn w:val="a7"/>
    <w:uiPriority w:val="99"/>
    <w:rsid w:val="002E57FB"/>
    <w:rPr>
      <w:color w:val="0000FF"/>
      <w:u w:val="single"/>
    </w:rPr>
  </w:style>
  <w:style w:type="paragraph" w:styleId="ab">
    <w:name w:val="Body Text"/>
    <w:aliases w:val="Заг1,BO,ID,body indent,ändrad,EHPT,Body Text2, ändrad"/>
    <w:basedOn w:val="a6"/>
    <w:link w:val="ac"/>
    <w:rsid w:val="00710471"/>
    <w:pPr>
      <w:spacing w:after="120" w:line="240" w:lineRule="auto"/>
      <w:jc w:val="both"/>
    </w:pPr>
    <w:rPr>
      <w:rFonts w:cs="Times New Roman"/>
      <w:sz w:val="24"/>
      <w:szCs w:val="24"/>
      <w:lang w:eastAsia="ru-RU"/>
    </w:rPr>
  </w:style>
  <w:style w:type="character" w:customStyle="1" w:styleId="ac">
    <w:name w:val="Основной текст Знак"/>
    <w:aliases w:val="Заг1 Знак,BO Знак,ID Знак,body indent Знак,ändrad Знак,EHPT Знак,Body Text2 Знак, ändrad Знак"/>
    <w:basedOn w:val="a7"/>
    <w:link w:val="ab"/>
    <w:locked/>
    <w:rsid w:val="00710471"/>
    <w:rPr>
      <w:rFonts w:ascii="Times New Roman" w:hAnsi="Times New Roman" w:cs="Times New Roman"/>
      <w:sz w:val="24"/>
      <w:szCs w:val="24"/>
    </w:rPr>
  </w:style>
  <w:style w:type="paragraph" w:styleId="ad">
    <w:name w:val="Body Text Indent"/>
    <w:basedOn w:val="a6"/>
    <w:link w:val="ae"/>
    <w:rsid w:val="00710471"/>
    <w:pPr>
      <w:spacing w:before="60" w:after="0" w:line="240" w:lineRule="auto"/>
      <w:ind w:firstLine="851"/>
      <w:jc w:val="both"/>
    </w:pPr>
    <w:rPr>
      <w:rFonts w:cs="Times New Roman"/>
      <w:sz w:val="24"/>
      <w:szCs w:val="24"/>
      <w:lang w:eastAsia="ru-RU"/>
    </w:rPr>
  </w:style>
  <w:style w:type="character" w:customStyle="1" w:styleId="ae">
    <w:name w:val="Основной текст с отступом Знак"/>
    <w:basedOn w:val="a7"/>
    <w:link w:val="ad"/>
    <w:locked/>
    <w:rsid w:val="00710471"/>
    <w:rPr>
      <w:rFonts w:ascii="Times New Roman" w:hAnsi="Times New Roman" w:cs="Times New Roman"/>
      <w:sz w:val="24"/>
      <w:szCs w:val="24"/>
    </w:rPr>
  </w:style>
  <w:style w:type="paragraph" w:styleId="33">
    <w:name w:val="Body Text 3"/>
    <w:basedOn w:val="a6"/>
    <w:link w:val="34"/>
    <w:rsid w:val="00710471"/>
    <w:pPr>
      <w:keepNext/>
      <w:keepLines/>
      <w:widowControl w:val="0"/>
      <w:suppressLineNumbers/>
      <w:tabs>
        <w:tab w:val="left" w:pos="0"/>
        <w:tab w:val="left" w:pos="567"/>
        <w:tab w:val="left" w:pos="1133"/>
        <w:tab w:val="left" w:pos="1699"/>
        <w:tab w:val="left" w:pos="2266"/>
        <w:tab w:val="left" w:pos="2832"/>
        <w:tab w:val="left" w:pos="3399"/>
        <w:tab w:val="left" w:pos="3965"/>
        <w:tab w:val="left" w:pos="4531"/>
        <w:tab w:val="left" w:pos="5098"/>
        <w:tab w:val="left" w:pos="5664"/>
        <w:tab w:val="left" w:pos="6231"/>
        <w:tab w:val="left" w:pos="6797"/>
        <w:tab w:val="left" w:pos="7363"/>
        <w:tab w:val="left" w:pos="7930"/>
        <w:tab w:val="left" w:pos="8496"/>
        <w:tab w:val="left" w:pos="9063"/>
      </w:tabs>
      <w:suppressAutoHyphens/>
      <w:spacing w:before="148" w:after="112" w:line="240" w:lineRule="auto"/>
      <w:jc w:val="both"/>
    </w:pPr>
    <w:rPr>
      <w:rFonts w:cs="Times New Roman"/>
      <w:b/>
      <w:bCs/>
      <w:i/>
      <w:iCs/>
      <w:sz w:val="24"/>
      <w:szCs w:val="24"/>
      <w:lang w:eastAsia="ru-RU"/>
    </w:rPr>
  </w:style>
  <w:style w:type="character" w:customStyle="1" w:styleId="34">
    <w:name w:val="Основной текст 3 Знак"/>
    <w:basedOn w:val="a7"/>
    <w:link w:val="33"/>
    <w:locked/>
    <w:rsid w:val="00710471"/>
    <w:rPr>
      <w:rFonts w:ascii="Times New Roman" w:hAnsi="Times New Roman" w:cs="Times New Roman"/>
      <w:b/>
      <w:bCs/>
      <w:i/>
      <w:iCs/>
      <w:sz w:val="24"/>
      <w:szCs w:val="24"/>
    </w:rPr>
  </w:style>
  <w:style w:type="table" w:styleId="af">
    <w:name w:val="Table Grid"/>
    <w:basedOn w:val="a8"/>
    <w:uiPriority w:val="99"/>
    <w:rsid w:val="00846BFF"/>
    <w:rPr>
      <w:rFonts w:cs="Calibri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35">
    <w:name w:val="Стиль3"/>
    <w:basedOn w:val="22"/>
    <w:link w:val="36"/>
    <w:uiPriority w:val="99"/>
    <w:rsid w:val="003311F8"/>
    <w:pPr>
      <w:widowControl w:val="0"/>
      <w:tabs>
        <w:tab w:val="num" w:pos="788"/>
      </w:tabs>
      <w:adjustRightInd w:val="0"/>
      <w:spacing w:after="0" w:line="240" w:lineRule="auto"/>
      <w:ind w:left="561"/>
      <w:jc w:val="both"/>
    </w:pPr>
    <w:rPr>
      <w:rFonts w:cs="Times New Roman"/>
      <w:sz w:val="24"/>
      <w:szCs w:val="24"/>
      <w:lang w:eastAsia="ru-RU"/>
    </w:rPr>
  </w:style>
  <w:style w:type="paragraph" w:styleId="22">
    <w:name w:val="Body Text Indent 2"/>
    <w:aliases w:val="Знак"/>
    <w:basedOn w:val="a6"/>
    <w:link w:val="23"/>
    <w:rsid w:val="003311F8"/>
    <w:pPr>
      <w:spacing w:after="120" w:line="480" w:lineRule="auto"/>
      <w:ind w:left="283"/>
    </w:pPr>
  </w:style>
  <w:style w:type="character" w:customStyle="1" w:styleId="23">
    <w:name w:val="Основной текст с отступом 2 Знак"/>
    <w:aliases w:val="Знак Знак5"/>
    <w:basedOn w:val="a7"/>
    <w:link w:val="22"/>
    <w:locked/>
    <w:rsid w:val="003311F8"/>
    <w:rPr>
      <w:sz w:val="22"/>
      <w:szCs w:val="22"/>
      <w:lang w:eastAsia="en-US"/>
    </w:rPr>
  </w:style>
  <w:style w:type="paragraph" w:customStyle="1" w:styleId="ConsPlusNonformat">
    <w:name w:val="ConsPlusNonformat"/>
    <w:uiPriority w:val="99"/>
    <w:rsid w:val="005B477E"/>
    <w:pPr>
      <w:widowControl w:val="0"/>
      <w:autoSpaceDE w:val="0"/>
      <w:autoSpaceDN w:val="0"/>
      <w:adjustRightInd w:val="0"/>
    </w:pPr>
    <w:rPr>
      <w:rFonts w:ascii="Courier New" w:eastAsia="Times New Roman" w:hAnsi="Courier New" w:cs="Courier New"/>
      <w:sz w:val="20"/>
      <w:szCs w:val="20"/>
    </w:rPr>
  </w:style>
  <w:style w:type="paragraph" w:styleId="af0">
    <w:name w:val="Balloon Text"/>
    <w:basedOn w:val="a6"/>
    <w:link w:val="af1"/>
    <w:semiHidden/>
    <w:rsid w:val="006245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7"/>
    <w:link w:val="af0"/>
    <w:uiPriority w:val="99"/>
    <w:semiHidden/>
    <w:locked/>
    <w:rsid w:val="006245D4"/>
    <w:rPr>
      <w:rFonts w:ascii="Tahoma" w:hAnsi="Tahoma" w:cs="Tahoma"/>
      <w:sz w:val="16"/>
      <w:szCs w:val="16"/>
      <w:lang w:eastAsia="en-US"/>
    </w:rPr>
  </w:style>
  <w:style w:type="character" w:styleId="af2">
    <w:name w:val="Placeholder Text"/>
    <w:basedOn w:val="a7"/>
    <w:uiPriority w:val="99"/>
    <w:semiHidden/>
    <w:rsid w:val="006245D4"/>
    <w:rPr>
      <w:color w:val="808080"/>
    </w:rPr>
  </w:style>
  <w:style w:type="paragraph" w:styleId="af3">
    <w:name w:val="List Paragraph"/>
    <w:basedOn w:val="a6"/>
    <w:link w:val="af4"/>
    <w:qFormat/>
    <w:rsid w:val="005A268E"/>
    <w:pPr>
      <w:ind w:left="720"/>
    </w:pPr>
  </w:style>
  <w:style w:type="paragraph" w:styleId="af5">
    <w:name w:val="header"/>
    <w:basedOn w:val="a6"/>
    <w:link w:val="af6"/>
    <w:uiPriority w:val="99"/>
    <w:rsid w:val="00A13DE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Верхний колонтитул Знак"/>
    <w:basedOn w:val="a7"/>
    <w:link w:val="af5"/>
    <w:uiPriority w:val="99"/>
    <w:locked/>
    <w:rsid w:val="00A13DE8"/>
    <w:rPr>
      <w:sz w:val="22"/>
      <w:szCs w:val="22"/>
      <w:lang w:eastAsia="en-US"/>
    </w:rPr>
  </w:style>
  <w:style w:type="paragraph" w:styleId="af7">
    <w:name w:val="footer"/>
    <w:basedOn w:val="a6"/>
    <w:link w:val="af8"/>
    <w:uiPriority w:val="99"/>
    <w:rsid w:val="00A13DE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Нижний колонтитул Знак"/>
    <w:basedOn w:val="a7"/>
    <w:link w:val="af7"/>
    <w:uiPriority w:val="99"/>
    <w:locked/>
    <w:rsid w:val="00A13DE8"/>
    <w:rPr>
      <w:sz w:val="22"/>
      <w:szCs w:val="22"/>
      <w:lang w:eastAsia="en-US"/>
    </w:rPr>
  </w:style>
  <w:style w:type="character" w:customStyle="1" w:styleId="s101">
    <w:name w:val="s_101"/>
    <w:uiPriority w:val="99"/>
    <w:rsid w:val="006272A2"/>
    <w:rPr>
      <w:b/>
      <w:bCs/>
      <w:color w:val="000080"/>
      <w:u w:val="none"/>
      <w:effect w:val="none"/>
    </w:rPr>
  </w:style>
  <w:style w:type="paragraph" w:customStyle="1" w:styleId="text-1">
    <w:name w:val="text-1"/>
    <w:basedOn w:val="a6"/>
    <w:uiPriority w:val="99"/>
    <w:rsid w:val="006272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2">
    <w:name w:val="Пункт Знак"/>
    <w:basedOn w:val="a6"/>
    <w:rsid w:val="006272A2"/>
    <w:pPr>
      <w:numPr>
        <w:ilvl w:val="1"/>
        <w:numId w:val="1"/>
      </w:numPr>
      <w:tabs>
        <w:tab w:val="left" w:pos="851"/>
        <w:tab w:val="left" w:pos="1134"/>
      </w:tabs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3">
    <w:name w:val="Подпункт"/>
    <w:basedOn w:val="a2"/>
    <w:uiPriority w:val="99"/>
    <w:rsid w:val="006272A2"/>
    <w:pPr>
      <w:numPr>
        <w:ilvl w:val="2"/>
      </w:numPr>
      <w:tabs>
        <w:tab w:val="clear" w:pos="1134"/>
        <w:tab w:val="num" w:pos="643"/>
      </w:tabs>
    </w:pPr>
  </w:style>
  <w:style w:type="paragraph" w:customStyle="1" w:styleId="a4">
    <w:name w:val="Подподпункт"/>
    <w:basedOn w:val="a3"/>
    <w:uiPriority w:val="99"/>
    <w:rsid w:val="006272A2"/>
    <w:pPr>
      <w:numPr>
        <w:ilvl w:val="3"/>
      </w:numPr>
      <w:tabs>
        <w:tab w:val="num" w:pos="643"/>
        <w:tab w:val="num" w:pos="851"/>
        <w:tab w:val="left" w:pos="1134"/>
        <w:tab w:val="left" w:pos="1418"/>
      </w:tabs>
    </w:pPr>
  </w:style>
  <w:style w:type="paragraph" w:customStyle="1" w:styleId="a5">
    <w:name w:val="Подподподпункт"/>
    <w:basedOn w:val="a6"/>
    <w:uiPriority w:val="99"/>
    <w:rsid w:val="006272A2"/>
    <w:pPr>
      <w:numPr>
        <w:ilvl w:val="4"/>
        <w:numId w:val="1"/>
      </w:numPr>
      <w:tabs>
        <w:tab w:val="left" w:pos="1134"/>
        <w:tab w:val="left" w:pos="1701"/>
      </w:tabs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1">
    <w:name w:val="Пункт1"/>
    <w:basedOn w:val="a6"/>
    <w:uiPriority w:val="99"/>
    <w:rsid w:val="006272A2"/>
    <w:pPr>
      <w:numPr>
        <w:numId w:val="1"/>
      </w:numPr>
      <w:spacing w:before="240" w:after="0" w:line="360" w:lineRule="auto"/>
      <w:jc w:val="center"/>
    </w:pPr>
    <w:rPr>
      <w:rFonts w:ascii="Arial" w:eastAsia="Times New Roman" w:hAnsi="Arial" w:cs="Arial"/>
      <w:b/>
      <w:bCs/>
      <w:sz w:val="28"/>
      <w:szCs w:val="28"/>
      <w:lang w:eastAsia="ru-RU"/>
    </w:rPr>
  </w:style>
  <w:style w:type="paragraph" w:customStyle="1" w:styleId="af9">
    <w:name w:val="Пункт"/>
    <w:basedOn w:val="a6"/>
    <w:uiPriority w:val="99"/>
    <w:rsid w:val="006272A2"/>
    <w:p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12">
    <w:name w:val="Стиль1"/>
    <w:basedOn w:val="a6"/>
    <w:rsid w:val="006272A2"/>
    <w:pPr>
      <w:keepNext/>
      <w:keepLines/>
      <w:widowControl w:val="0"/>
      <w:suppressLineNumbers/>
      <w:tabs>
        <w:tab w:val="num" w:pos="432"/>
      </w:tabs>
      <w:suppressAutoHyphens/>
      <w:spacing w:after="60" w:line="240" w:lineRule="auto"/>
      <w:ind w:left="432" w:hanging="432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24">
    <w:name w:val="Стиль2"/>
    <w:basedOn w:val="25"/>
    <w:rsid w:val="006272A2"/>
    <w:pPr>
      <w:keepNext/>
      <w:keepLines/>
      <w:widowControl w:val="0"/>
      <w:suppressLineNumbers/>
      <w:tabs>
        <w:tab w:val="clear" w:pos="567"/>
        <w:tab w:val="num" w:pos="576"/>
      </w:tabs>
      <w:suppressAutoHyphens/>
      <w:spacing w:after="60" w:line="240" w:lineRule="auto"/>
      <w:ind w:left="576" w:hanging="576"/>
      <w:jc w:val="both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36">
    <w:name w:val="Стиль3 Знак"/>
    <w:link w:val="35"/>
    <w:uiPriority w:val="99"/>
    <w:locked/>
    <w:rsid w:val="006272A2"/>
    <w:rPr>
      <w:rFonts w:ascii="Times New Roman" w:hAnsi="Times New Roman" w:cs="Times New Roman"/>
      <w:sz w:val="24"/>
      <w:szCs w:val="24"/>
    </w:rPr>
  </w:style>
  <w:style w:type="paragraph" w:customStyle="1" w:styleId="13">
    <w:name w:val="Абзац списка1"/>
    <w:basedOn w:val="a6"/>
    <w:uiPriority w:val="99"/>
    <w:rsid w:val="006272A2"/>
    <w:pPr>
      <w:ind w:left="720"/>
    </w:pPr>
  </w:style>
  <w:style w:type="character" w:customStyle="1" w:styleId="FontStyle13">
    <w:name w:val="Font Style13"/>
    <w:uiPriority w:val="99"/>
    <w:rsid w:val="006272A2"/>
    <w:rPr>
      <w:rFonts w:ascii="Times New Roman" w:hAnsi="Times New Roman" w:cs="Times New Roman"/>
      <w:sz w:val="24"/>
      <w:szCs w:val="24"/>
    </w:rPr>
  </w:style>
  <w:style w:type="paragraph" w:styleId="25">
    <w:name w:val="List Number 2"/>
    <w:basedOn w:val="a6"/>
    <w:rsid w:val="006272A2"/>
    <w:pPr>
      <w:tabs>
        <w:tab w:val="num" w:pos="567"/>
      </w:tabs>
      <w:ind w:left="567" w:hanging="279"/>
    </w:pPr>
  </w:style>
  <w:style w:type="paragraph" w:customStyle="1" w:styleId="14">
    <w:name w:val="Обычный1"/>
    <w:rsid w:val="003D4E6C"/>
    <w:rPr>
      <w:rFonts w:cs="Calibri"/>
      <w:color w:val="000000"/>
      <w:sz w:val="24"/>
      <w:szCs w:val="24"/>
    </w:rPr>
  </w:style>
  <w:style w:type="character" w:styleId="afa">
    <w:name w:val="Strong"/>
    <w:basedOn w:val="a7"/>
    <w:uiPriority w:val="22"/>
    <w:qFormat/>
    <w:rsid w:val="004A1EB0"/>
    <w:rPr>
      <w:b/>
      <w:bCs/>
    </w:rPr>
  </w:style>
  <w:style w:type="paragraph" w:customStyle="1" w:styleId="ConsNonformat">
    <w:name w:val="ConsNonformat"/>
    <w:rsid w:val="00557909"/>
    <w:pPr>
      <w:widowControl w:val="0"/>
      <w:autoSpaceDE w:val="0"/>
      <w:autoSpaceDN w:val="0"/>
      <w:adjustRightInd w:val="0"/>
      <w:ind w:right="19772"/>
    </w:pPr>
    <w:rPr>
      <w:rFonts w:ascii="Courier New" w:eastAsia="Times New Roman" w:hAnsi="Courier New" w:cs="Courier New"/>
      <w:sz w:val="20"/>
      <w:szCs w:val="20"/>
    </w:rPr>
  </w:style>
  <w:style w:type="paragraph" w:styleId="afb">
    <w:name w:val="Title"/>
    <w:basedOn w:val="a6"/>
    <w:link w:val="afc"/>
    <w:qFormat/>
    <w:rsid w:val="006213DD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cs="Times New Roman"/>
      <w:sz w:val="28"/>
      <w:szCs w:val="28"/>
      <w:lang w:eastAsia="ru-RU"/>
    </w:rPr>
  </w:style>
  <w:style w:type="character" w:customStyle="1" w:styleId="afc">
    <w:name w:val="Заголовок Знак"/>
    <w:basedOn w:val="a7"/>
    <w:link w:val="afb"/>
    <w:locked/>
    <w:rsid w:val="006213DD"/>
    <w:rPr>
      <w:rFonts w:ascii="Times New Roman" w:hAnsi="Times New Roman" w:cs="Times New Roman"/>
      <w:sz w:val="28"/>
      <w:szCs w:val="28"/>
    </w:rPr>
  </w:style>
  <w:style w:type="paragraph" w:customStyle="1" w:styleId="15">
    <w:name w:val="Знак1"/>
    <w:basedOn w:val="a6"/>
    <w:uiPriority w:val="99"/>
    <w:rsid w:val="00DA631A"/>
    <w:pPr>
      <w:spacing w:before="100" w:beforeAutospacing="1" w:after="100" w:afterAutospacing="1" w:line="240" w:lineRule="auto"/>
    </w:pPr>
    <w:rPr>
      <w:rFonts w:ascii="Tahoma" w:hAnsi="Tahoma" w:cs="Tahoma"/>
      <w:sz w:val="20"/>
      <w:szCs w:val="20"/>
      <w:lang w:val="en-US"/>
    </w:rPr>
  </w:style>
  <w:style w:type="paragraph" w:styleId="afd">
    <w:name w:val="Normal (Web)"/>
    <w:basedOn w:val="a6"/>
    <w:uiPriority w:val="99"/>
    <w:rsid w:val="00F95D6E"/>
    <w:pPr>
      <w:spacing w:before="100" w:beforeAutospacing="1" w:after="100" w:afterAutospacing="1" w:line="240" w:lineRule="auto"/>
    </w:pPr>
    <w:rPr>
      <w:sz w:val="24"/>
      <w:szCs w:val="24"/>
      <w:lang w:eastAsia="ru-RU"/>
    </w:rPr>
  </w:style>
  <w:style w:type="paragraph" w:customStyle="1" w:styleId="Style6">
    <w:name w:val="Style6"/>
    <w:basedOn w:val="a6"/>
    <w:uiPriority w:val="99"/>
    <w:rsid w:val="009A11EA"/>
    <w:pPr>
      <w:widowControl w:val="0"/>
      <w:autoSpaceDE w:val="0"/>
      <w:autoSpaceDN w:val="0"/>
      <w:adjustRightInd w:val="0"/>
      <w:spacing w:after="0" w:line="278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e">
    <w:name w:val="Знак Знак"/>
    <w:basedOn w:val="a6"/>
    <w:next w:val="20"/>
    <w:autoRedefine/>
    <w:uiPriority w:val="99"/>
    <w:rsid w:val="0048163F"/>
    <w:pPr>
      <w:spacing w:after="160" w:line="240" w:lineRule="exact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ConsPlusNormal">
    <w:name w:val="ConsPlusNormal"/>
    <w:rsid w:val="004A300B"/>
    <w:pPr>
      <w:autoSpaceDE w:val="0"/>
      <w:autoSpaceDN w:val="0"/>
      <w:adjustRightInd w:val="0"/>
      <w:ind w:firstLine="720"/>
    </w:pPr>
    <w:rPr>
      <w:rFonts w:ascii="Arial" w:eastAsia="Times New Roman" w:hAnsi="Arial" w:cs="Arial"/>
      <w:sz w:val="20"/>
      <w:szCs w:val="20"/>
    </w:rPr>
  </w:style>
  <w:style w:type="character" w:customStyle="1" w:styleId="FontStyle24">
    <w:name w:val="Font Style24"/>
    <w:rsid w:val="004A300B"/>
    <w:rPr>
      <w:rFonts w:ascii="Times New Roman" w:hAnsi="Times New Roman" w:cs="Times New Roman"/>
      <w:sz w:val="22"/>
      <w:szCs w:val="22"/>
    </w:rPr>
  </w:style>
  <w:style w:type="paragraph" w:styleId="aff">
    <w:name w:val="footnote text"/>
    <w:basedOn w:val="a6"/>
    <w:link w:val="aff0"/>
    <w:rsid w:val="00831A11"/>
    <w:pPr>
      <w:spacing w:after="0" w:line="240" w:lineRule="auto"/>
    </w:pPr>
    <w:rPr>
      <w:sz w:val="20"/>
      <w:szCs w:val="20"/>
    </w:rPr>
  </w:style>
  <w:style w:type="character" w:customStyle="1" w:styleId="aff0">
    <w:name w:val="Текст сноски Знак"/>
    <w:basedOn w:val="a7"/>
    <w:link w:val="aff"/>
    <w:locked/>
    <w:rsid w:val="00831A11"/>
    <w:rPr>
      <w:sz w:val="20"/>
      <w:szCs w:val="20"/>
      <w:lang w:eastAsia="en-US"/>
    </w:rPr>
  </w:style>
  <w:style w:type="character" w:styleId="aff1">
    <w:name w:val="footnote reference"/>
    <w:basedOn w:val="a7"/>
    <w:rsid w:val="00831A11"/>
    <w:rPr>
      <w:vertAlign w:val="superscript"/>
    </w:rPr>
  </w:style>
  <w:style w:type="paragraph" w:customStyle="1" w:styleId="ConsPlusTitle">
    <w:name w:val="ConsPlusTitle"/>
    <w:rsid w:val="00DC72FF"/>
    <w:pPr>
      <w:widowControl w:val="0"/>
      <w:autoSpaceDE w:val="0"/>
      <w:autoSpaceDN w:val="0"/>
      <w:adjustRightInd w:val="0"/>
    </w:pPr>
    <w:rPr>
      <w:rFonts w:eastAsia="Times New Roman" w:cs="Calibri"/>
      <w:b/>
      <w:bCs/>
    </w:rPr>
  </w:style>
  <w:style w:type="table" w:customStyle="1" w:styleId="16">
    <w:name w:val="Сетка таблицы1"/>
    <w:uiPriority w:val="99"/>
    <w:rsid w:val="00DC72FF"/>
    <w:rPr>
      <w:rFonts w:cs="Calibri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yle3">
    <w:name w:val="Style3"/>
    <w:basedOn w:val="a6"/>
    <w:uiPriority w:val="99"/>
    <w:rsid w:val="00DC72FF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paragraph" w:customStyle="1" w:styleId="37">
    <w:name w:val="Пункт_3"/>
    <w:basedOn w:val="a6"/>
    <w:uiPriority w:val="99"/>
    <w:rsid w:val="00DC72FF"/>
    <w:pPr>
      <w:tabs>
        <w:tab w:val="num" w:pos="643"/>
      </w:tabs>
      <w:spacing w:after="0" w:line="360" w:lineRule="auto"/>
      <w:ind w:left="643" w:hanging="360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pple-converted-space">
    <w:name w:val="apple-converted-space"/>
    <w:basedOn w:val="a7"/>
    <w:rsid w:val="00DC72FF"/>
  </w:style>
  <w:style w:type="paragraph" w:customStyle="1" w:styleId="110">
    <w:name w:val="Знак11"/>
    <w:basedOn w:val="a6"/>
    <w:rsid w:val="00DC72FF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0"/>
      <w:szCs w:val="20"/>
      <w:lang w:val="en-US"/>
    </w:rPr>
  </w:style>
  <w:style w:type="paragraph" w:customStyle="1" w:styleId="26">
    <w:name w:val="Знак2"/>
    <w:basedOn w:val="a6"/>
    <w:next w:val="20"/>
    <w:autoRedefine/>
    <w:rsid w:val="00DC72FF"/>
    <w:pPr>
      <w:spacing w:after="160" w:line="240" w:lineRule="exact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27">
    <w:name w:val="Знак Знак2"/>
    <w:basedOn w:val="a6"/>
    <w:next w:val="20"/>
    <w:autoRedefine/>
    <w:uiPriority w:val="99"/>
    <w:rsid w:val="002813E7"/>
    <w:pPr>
      <w:spacing w:after="160" w:line="240" w:lineRule="exact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customStyle="1" w:styleId="28">
    <w:name w:val="Сетка таблицы2"/>
    <w:uiPriority w:val="99"/>
    <w:rsid w:val="008229B6"/>
    <w:rPr>
      <w:rFonts w:cs="Calibri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7">
    <w:name w:val="Знак Знак1"/>
    <w:basedOn w:val="a6"/>
    <w:next w:val="20"/>
    <w:autoRedefine/>
    <w:uiPriority w:val="99"/>
    <w:rsid w:val="005A6F68"/>
    <w:pPr>
      <w:spacing w:after="160" w:line="240" w:lineRule="exact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aff2">
    <w:name w:val="Знак Знак"/>
    <w:basedOn w:val="a6"/>
    <w:next w:val="20"/>
    <w:autoRedefine/>
    <w:rsid w:val="00866550"/>
    <w:pPr>
      <w:spacing w:after="160" w:line="240" w:lineRule="exact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customStyle="1" w:styleId="aff3">
    <w:name w:val="Знак Знак"/>
    <w:basedOn w:val="a6"/>
    <w:next w:val="20"/>
    <w:autoRedefine/>
    <w:rsid w:val="006B3F7E"/>
    <w:pPr>
      <w:spacing w:after="160" w:line="240" w:lineRule="exact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customStyle="1" w:styleId="aff4">
    <w:name w:val="Знак Знак"/>
    <w:basedOn w:val="a6"/>
    <w:next w:val="20"/>
    <w:autoRedefine/>
    <w:rsid w:val="008B0AE3"/>
    <w:pPr>
      <w:spacing w:after="160" w:line="240" w:lineRule="exact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customStyle="1" w:styleId="aff5">
    <w:name w:val="Знак Знак"/>
    <w:basedOn w:val="a6"/>
    <w:next w:val="20"/>
    <w:autoRedefine/>
    <w:rsid w:val="00C54E57"/>
    <w:pPr>
      <w:spacing w:after="160" w:line="240" w:lineRule="exact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customStyle="1" w:styleId="aff6">
    <w:name w:val="Знак Знак Знак Знак"/>
    <w:basedOn w:val="a6"/>
    <w:next w:val="20"/>
    <w:autoRedefine/>
    <w:rsid w:val="002B06BB"/>
    <w:pPr>
      <w:spacing w:after="160" w:line="240" w:lineRule="exact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customStyle="1" w:styleId="aff7">
    <w:name w:val="Знак Знак Знак Знак"/>
    <w:basedOn w:val="a6"/>
    <w:next w:val="20"/>
    <w:autoRedefine/>
    <w:rsid w:val="0058314D"/>
    <w:pPr>
      <w:spacing w:after="160" w:line="240" w:lineRule="exact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customStyle="1" w:styleId="aff8">
    <w:name w:val="Знак Знак Знак Знак"/>
    <w:basedOn w:val="a6"/>
    <w:next w:val="20"/>
    <w:autoRedefine/>
    <w:rsid w:val="00EC53E3"/>
    <w:pPr>
      <w:spacing w:after="160" w:line="240" w:lineRule="exact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aff9">
    <w:name w:val="endnote text"/>
    <w:basedOn w:val="a6"/>
    <w:link w:val="affa"/>
    <w:semiHidden/>
    <w:unhideWhenUsed/>
    <w:rsid w:val="000F6388"/>
    <w:pPr>
      <w:spacing w:after="0" w:line="240" w:lineRule="auto"/>
    </w:pPr>
    <w:rPr>
      <w:sz w:val="20"/>
      <w:szCs w:val="20"/>
    </w:rPr>
  </w:style>
  <w:style w:type="character" w:customStyle="1" w:styleId="affa">
    <w:name w:val="Текст концевой сноски Знак"/>
    <w:basedOn w:val="a7"/>
    <w:link w:val="aff9"/>
    <w:semiHidden/>
    <w:rsid w:val="000F6388"/>
    <w:rPr>
      <w:rFonts w:cs="Calibri"/>
      <w:sz w:val="20"/>
      <w:szCs w:val="20"/>
      <w:lang w:eastAsia="en-US"/>
    </w:rPr>
  </w:style>
  <w:style w:type="character" w:styleId="affb">
    <w:name w:val="endnote reference"/>
    <w:basedOn w:val="a7"/>
    <w:semiHidden/>
    <w:unhideWhenUsed/>
    <w:rsid w:val="000F6388"/>
    <w:rPr>
      <w:vertAlign w:val="superscript"/>
    </w:rPr>
  </w:style>
  <w:style w:type="character" w:customStyle="1" w:styleId="11">
    <w:name w:val="Заголовок 1 Знак"/>
    <w:aliases w:val="H1 Знак,Заголов Знак,Заголовок 1 Знак1 Знак,Заголовок 1 Знак Знак Знак,h1 Знак,app heading 1 Знак,ITT t1 Знак,II+ Знак,I Знак,H11 Знак,H12 Знак,H13 Знак,H14 Знак,H15 Знак,H16 Знак,H17 Знак,H18 Знак,H111 Знак,H121 Знак,H131 Знак,H19 Знак"/>
    <w:basedOn w:val="a7"/>
    <w:link w:val="10"/>
    <w:rsid w:val="00504C2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character" w:customStyle="1" w:styleId="42">
    <w:name w:val="Заголовок 4 Знак"/>
    <w:basedOn w:val="a7"/>
    <w:uiPriority w:val="9"/>
    <w:semiHidden/>
    <w:rsid w:val="00504C26"/>
    <w:rPr>
      <w:rFonts w:asciiTheme="majorHAnsi" w:eastAsiaTheme="majorEastAsia" w:hAnsiTheme="majorHAnsi" w:cstheme="majorBidi"/>
      <w:b/>
      <w:bCs/>
      <w:i/>
      <w:iCs/>
      <w:color w:val="4F81BD" w:themeColor="accent1"/>
      <w:lang w:eastAsia="en-US"/>
    </w:rPr>
  </w:style>
  <w:style w:type="character" w:customStyle="1" w:styleId="53">
    <w:name w:val="Заголовок 5 Знак"/>
    <w:basedOn w:val="a7"/>
    <w:link w:val="52"/>
    <w:rsid w:val="00504C26"/>
    <w:rPr>
      <w:rFonts w:ascii="Times New Roman" w:eastAsia="Times New Roman" w:hAnsi="Times New Roman"/>
      <w:szCs w:val="20"/>
      <w:lang w:val="x-none" w:eastAsia="x-none"/>
    </w:rPr>
  </w:style>
  <w:style w:type="character" w:customStyle="1" w:styleId="60">
    <w:name w:val="Заголовок 6 Знак"/>
    <w:basedOn w:val="a7"/>
    <w:link w:val="6"/>
    <w:rsid w:val="00504C26"/>
    <w:rPr>
      <w:rFonts w:ascii="Times New Roman" w:eastAsia="Times New Roman" w:hAnsi="Times New Roman"/>
      <w:i/>
      <w:szCs w:val="20"/>
      <w:lang w:val="x-none" w:eastAsia="x-none"/>
    </w:rPr>
  </w:style>
  <w:style w:type="character" w:customStyle="1" w:styleId="70">
    <w:name w:val="Заголовок 7 Знак"/>
    <w:basedOn w:val="a7"/>
    <w:link w:val="7"/>
    <w:rsid w:val="00504C26"/>
    <w:rPr>
      <w:rFonts w:ascii="Arial" w:eastAsia="Times New Roman" w:hAnsi="Arial"/>
      <w:sz w:val="20"/>
      <w:szCs w:val="20"/>
      <w:lang w:val="x-none" w:eastAsia="x-none"/>
    </w:rPr>
  </w:style>
  <w:style w:type="character" w:customStyle="1" w:styleId="80">
    <w:name w:val="Заголовок 8 Знак"/>
    <w:basedOn w:val="a7"/>
    <w:link w:val="8"/>
    <w:rsid w:val="00504C26"/>
    <w:rPr>
      <w:rFonts w:ascii="Arial" w:eastAsia="Times New Roman" w:hAnsi="Arial"/>
      <w:i/>
      <w:sz w:val="20"/>
      <w:szCs w:val="20"/>
      <w:lang w:val="x-none" w:eastAsia="x-none"/>
    </w:rPr>
  </w:style>
  <w:style w:type="character" w:customStyle="1" w:styleId="90">
    <w:name w:val="Заголовок 9 Знак"/>
    <w:basedOn w:val="a7"/>
    <w:link w:val="9"/>
    <w:rsid w:val="00504C26"/>
    <w:rPr>
      <w:rFonts w:ascii="Arial" w:eastAsia="Times New Roman" w:hAnsi="Arial"/>
      <w:b/>
      <w:i/>
      <w:sz w:val="18"/>
      <w:szCs w:val="20"/>
      <w:lang w:val="x-none" w:eastAsia="x-none"/>
    </w:rPr>
  </w:style>
  <w:style w:type="numbering" w:customStyle="1" w:styleId="18">
    <w:name w:val="Нет списка1"/>
    <w:next w:val="a9"/>
    <w:semiHidden/>
    <w:unhideWhenUsed/>
    <w:rsid w:val="00504C26"/>
  </w:style>
  <w:style w:type="character" w:styleId="affc">
    <w:name w:val="FollowedHyperlink"/>
    <w:rsid w:val="00504C26"/>
    <w:rPr>
      <w:rFonts w:cs="Times New Roman"/>
      <w:color w:val="800080"/>
      <w:u w:val="single"/>
    </w:rPr>
  </w:style>
  <w:style w:type="paragraph" w:styleId="HTML">
    <w:name w:val="HTML Address"/>
    <w:basedOn w:val="a6"/>
    <w:link w:val="HTML0"/>
    <w:rsid w:val="00504C26"/>
    <w:pPr>
      <w:spacing w:after="60" w:line="240" w:lineRule="auto"/>
      <w:jc w:val="both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HTML0">
    <w:name w:val="Адрес HTML Знак"/>
    <w:basedOn w:val="a7"/>
    <w:link w:val="HTML"/>
    <w:rsid w:val="00504C26"/>
    <w:rPr>
      <w:rFonts w:ascii="Times New Roman" w:eastAsia="Times New Roman" w:hAnsi="Times New Roman"/>
      <w:i/>
      <w:iCs/>
      <w:sz w:val="24"/>
      <w:szCs w:val="24"/>
    </w:rPr>
  </w:style>
  <w:style w:type="character" w:styleId="HTML1">
    <w:name w:val="HTML Code"/>
    <w:rsid w:val="00504C26"/>
    <w:rPr>
      <w:rFonts w:ascii="Courier New" w:hAnsi="Courier New" w:cs="Courier New"/>
      <w:sz w:val="20"/>
      <w:szCs w:val="20"/>
    </w:rPr>
  </w:style>
  <w:style w:type="character" w:styleId="HTML2">
    <w:name w:val="HTML Keyboard"/>
    <w:rsid w:val="00504C26"/>
    <w:rPr>
      <w:rFonts w:ascii="Courier New" w:hAnsi="Courier New" w:cs="Courier New"/>
      <w:sz w:val="20"/>
      <w:szCs w:val="20"/>
    </w:rPr>
  </w:style>
  <w:style w:type="paragraph" w:styleId="HTML3">
    <w:name w:val="HTML Preformatted"/>
    <w:basedOn w:val="a6"/>
    <w:link w:val="HTML4"/>
    <w:rsid w:val="00504C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60" w:line="240" w:lineRule="auto"/>
      <w:jc w:val="both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4">
    <w:name w:val="Стандартный HTML Знак"/>
    <w:basedOn w:val="a7"/>
    <w:link w:val="HTML3"/>
    <w:rsid w:val="00504C26"/>
    <w:rPr>
      <w:rFonts w:ascii="Courier New" w:eastAsia="Times New Roman" w:hAnsi="Courier New" w:cs="Courier New"/>
      <w:sz w:val="20"/>
      <w:szCs w:val="20"/>
    </w:rPr>
  </w:style>
  <w:style w:type="character" w:styleId="HTML5">
    <w:name w:val="HTML Sample"/>
    <w:rsid w:val="00504C26"/>
    <w:rPr>
      <w:rFonts w:ascii="Courier New" w:hAnsi="Courier New" w:cs="Courier New"/>
    </w:rPr>
  </w:style>
  <w:style w:type="character" w:styleId="HTML6">
    <w:name w:val="HTML Typewriter"/>
    <w:rsid w:val="00504C26"/>
    <w:rPr>
      <w:rFonts w:ascii="Courier New" w:hAnsi="Courier New" w:cs="Courier New"/>
      <w:sz w:val="20"/>
      <w:szCs w:val="20"/>
    </w:rPr>
  </w:style>
  <w:style w:type="paragraph" w:styleId="affd">
    <w:name w:val="Normal Indent"/>
    <w:basedOn w:val="a6"/>
    <w:rsid w:val="00504C26"/>
    <w:pPr>
      <w:spacing w:after="60" w:line="240" w:lineRule="auto"/>
      <w:ind w:left="708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e">
    <w:name w:val="envelope address"/>
    <w:basedOn w:val="a6"/>
    <w:rsid w:val="00504C26"/>
    <w:pPr>
      <w:framePr w:w="7920" w:h="1980" w:hSpace="180" w:wrap="auto" w:hAnchor="page" w:xAlign="center" w:yAlign="bottom"/>
      <w:spacing w:after="60" w:line="240" w:lineRule="auto"/>
      <w:ind w:left="2880"/>
      <w:jc w:val="both"/>
    </w:pPr>
    <w:rPr>
      <w:rFonts w:ascii="Arial" w:eastAsia="Times New Roman" w:hAnsi="Arial" w:cs="Arial"/>
      <w:sz w:val="24"/>
      <w:szCs w:val="24"/>
      <w:lang w:eastAsia="ru-RU"/>
    </w:rPr>
  </w:style>
  <w:style w:type="paragraph" w:styleId="29">
    <w:name w:val="envelope return"/>
    <w:basedOn w:val="a6"/>
    <w:rsid w:val="00504C26"/>
    <w:pPr>
      <w:spacing w:after="60" w:line="240" w:lineRule="auto"/>
      <w:jc w:val="both"/>
    </w:pPr>
    <w:rPr>
      <w:rFonts w:ascii="Arial" w:eastAsia="Times New Roman" w:hAnsi="Arial" w:cs="Arial"/>
      <w:sz w:val="20"/>
      <w:szCs w:val="20"/>
      <w:lang w:eastAsia="ru-RU"/>
    </w:rPr>
  </w:style>
  <w:style w:type="paragraph" w:styleId="afff">
    <w:name w:val="List"/>
    <w:basedOn w:val="a6"/>
    <w:rsid w:val="00504C26"/>
    <w:pPr>
      <w:spacing w:after="60" w:line="240" w:lineRule="auto"/>
      <w:ind w:left="283" w:hanging="283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0">
    <w:name w:val="List Bullet"/>
    <w:basedOn w:val="a6"/>
    <w:autoRedefine/>
    <w:rsid w:val="00504C26"/>
    <w:pPr>
      <w:widowControl w:val="0"/>
      <w:numPr>
        <w:numId w:val="7"/>
      </w:numPr>
      <w:tabs>
        <w:tab w:val="clear" w:pos="360"/>
      </w:tabs>
      <w:spacing w:after="60" w:line="240" w:lineRule="auto"/>
      <w:ind w:left="0" w:firstLine="0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">
    <w:name w:val="List Number"/>
    <w:basedOn w:val="a6"/>
    <w:rsid w:val="00504C26"/>
    <w:pPr>
      <w:numPr>
        <w:numId w:val="8"/>
      </w:numPr>
      <w:spacing w:after="6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a">
    <w:name w:val="List 2"/>
    <w:basedOn w:val="a6"/>
    <w:rsid w:val="00504C26"/>
    <w:pPr>
      <w:spacing w:after="60" w:line="240" w:lineRule="auto"/>
      <w:ind w:left="566" w:hanging="283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8">
    <w:name w:val="List 3"/>
    <w:basedOn w:val="a6"/>
    <w:rsid w:val="00504C26"/>
    <w:pPr>
      <w:spacing w:after="60" w:line="240" w:lineRule="auto"/>
      <w:ind w:left="849" w:hanging="283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43">
    <w:name w:val="List 4"/>
    <w:basedOn w:val="a6"/>
    <w:rsid w:val="00504C26"/>
    <w:pPr>
      <w:spacing w:after="60" w:line="240" w:lineRule="auto"/>
      <w:ind w:left="1132" w:hanging="283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54">
    <w:name w:val="List 5"/>
    <w:basedOn w:val="a6"/>
    <w:rsid w:val="00504C26"/>
    <w:pPr>
      <w:spacing w:after="60" w:line="240" w:lineRule="auto"/>
      <w:ind w:left="1415" w:hanging="283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List Bullet 2"/>
    <w:basedOn w:val="a6"/>
    <w:autoRedefine/>
    <w:rsid w:val="00504C26"/>
    <w:pPr>
      <w:numPr>
        <w:numId w:val="9"/>
      </w:numPr>
      <w:spacing w:after="6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30">
    <w:name w:val="List Bullet 3"/>
    <w:basedOn w:val="a6"/>
    <w:autoRedefine/>
    <w:rsid w:val="00504C26"/>
    <w:pPr>
      <w:numPr>
        <w:numId w:val="10"/>
      </w:numPr>
      <w:spacing w:after="6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40">
    <w:name w:val="List Bullet 4"/>
    <w:basedOn w:val="a6"/>
    <w:autoRedefine/>
    <w:rsid w:val="00504C26"/>
    <w:pPr>
      <w:numPr>
        <w:numId w:val="11"/>
      </w:numPr>
      <w:spacing w:after="6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50">
    <w:name w:val="List Bullet 5"/>
    <w:basedOn w:val="a6"/>
    <w:autoRedefine/>
    <w:rsid w:val="00504C26"/>
    <w:pPr>
      <w:numPr>
        <w:numId w:val="12"/>
      </w:numPr>
      <w:spacing w:after="6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3">
    <w:name w:val="List Number 3"/>
    <w:basedOn w:val="a6"/>
    <w:rsid w:val="00504C26"/>
    <w:pPr>
      <w:numPr>
        <w:numId w:val="13"/>
      </w:numPr>
      <w:spacing w:after="6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4">
    <w:name w:val="List Number 4"/>
    <w:basedOn w:val="a6"/>
    <w:rsid w:val="00504C26"/>
    <w:pPr>
      <w:numPr>
        <w:numId w:val="14"/>
      </w:numPr>
      <w:spacing w:after="6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5">
    <w:name w:val="List Number 5"/>
    <w:basedOn w:val="a6"/>
    <w:rsid w:val="00504C26"/>
    <w:pPr>
      <w:numPr>
        <w:numId w:val="15"/>
      </w:numPr>
      <w:spacing w:after="6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f0">
    <w:name w:val="Closing"/>
    <w:basedOn w:val="a6"/>
    <w:link w:val="afff1"/>
    <w:rsid w:val="00504C26"/>
    <w:pPr>
      <w:spacing w:after="60" w:line="240" w:lineRule="auto"/>
      <w:ind w:left="4252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ff1">
    <w:name w:val="Прощание Знак"/>
    <w:basedOn w:val="a7"/>
    <w:link w:val="afff0"/>
    <w:rsid w:val="00504C26"/>
    <w:rPr>
      <w:rFonts w:ascii="Times New Roman" w:eastAsia="Times New Roman" w:hAnsi="Times New Roman"/>
      <w:sz w:val="24"/>
      <w:szCs w:val="24"/>
    </w:rPr>
  </w:style>
  <w:style w:type="paragraph" w:styleId="afff2">
    <w:name w:val="Signature"/>
    <w:basedOn w:val="a6"/>
    <w:link w:val="afff3"/>
    <w:rsid w:val="00504C26"/>
    <w:pPr>
      <w:spacing w:after="60" w:line="240" w:lineRule="auto"/>
      <w:ind w:left="4252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ff3">
    <w:name w:val="Подпись Знак"/>
    <w:basedOn w:val="a7"/>
    <w:link w:val="afff2"/>
    <w:rsid w:val="00504C26"/>
    <w:rPr>
      <w:rFonts w:ascii="Times New Roman" w:eastAsia="Times New Roman" w:hAnsi="Times New Roman"/>
      <w:sz w:val="24"/>
      <w:szCs w:val="24"/>
    </w:rPr>
  </w:style>
  <w:style w:type="paragraph" w:styleId="afff4">
    <w:name w:val="List Continue"/>
    <w:basedOn w:val="a6"/>
    <w:rsid w:val="00504C26"/>
    <w:pPr>
      <w:spacing w:after="120" w:line="240" w:lineRule="auto"/>
      <w:ind w:left="283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b">
    <w:name w:val="List Continue 2"/>
    <w:basedOn w:val="a6"/>
    <w:rsid w:val="00504C26"/>
    <w:pPr>
      <w:spacing w:after="120" w:line="240" w:lineRule="auto"/>
      <w:ind w:left="566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9">
    <w:name w:val="List Continue 3"/>
    <w:basedOn w:val="a6"/>
    <w:rsid w:val="00504C26"/>
    <w:pPr>
      <w:spacing w:after="120" w:line="240" w:lineRule="auto"/>
      <w:ind w:left="84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44">
    <w:name w:val="List Continue 4"/>
    <w:basedOn w:val="a6"/>
    <w:rsid w:val="00504C26"/>
    <w:pPr>
      <w:spacing w:after="120" w:line="240" w:lineRule="auto"/>
      <w:ind w:left="1132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56">
    <w:name w:val="List Continue 5"/>
    <w:basedOn w:val="a6"/>
    <w:rsid w:val="00504C26"/>
    <w:pPr>
      <w:spacing w:after="120" w:line="240" w:lineRule="auto"/>
      <w:ind w:left="1415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f5">
    <w:name w:val="Message Header"/>
    <w:basedOn w:val="a6"/>
    <w:link w:val="afff6"/>
    <w:rsid w:val="00504C2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60" w:line="240" w:lineRule="auto"/>
      <w:ind w:left="1134" w:hanging="1134"/>
      <w:jc w:val="both"/>
    </w:pPr>
    <w:rPr>
      <w:rFonts w:ascii="Arial" w:eastAsia="Times New Roman" w:hAnsi="Arial" w:cs="Arial"/>
      <w:sz w:val="24"/>
      <w:szCs w:val="24"/>
      <w:lang w:eastAsia="ru-RU"/>
    </w:rPr>
  </w:style>
  <w:style w:type="character" w:customStyle="1" w:styleId="afff6">
    <w:name w:val="Шапка Знак"/>
    <w:basedOn w:val="a7"/>
    <w:link w:val="afff5"/>
    <w:rsid w:val="00504C26"/>
    <w:rPr>
      <w:rFonts w:ascii="Arial" w:eastAsia="Times New Roman" w:hAnsi="Arial" w:cs="Arial"/>
      <w:sz w:val="24"/>
      <w:szCs w:val="24"/>
      <w:shd w:val="pct20" w:color="auto" w:fill="auto"/>
    </w:rPr>
  </w:style>
  <w:style w:type="paragraph" w:styleId="afff7">
    <w:name w:val="Subtitle"/>
    <w:basedOn w:val="a6"/>
    <w:link w:val="afff8"/>
    <w:qFormat/>
    <w:locked/>
    <w:rsid w:val="00504C26"/>
    <w:pPr>
      <w:spacing w:after="60" w:line="240" w:lineRule="auto"/>
      <w:jc w:val="center"/>
      <w:outlineLvl w:val="1"/>
    </w:pPr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afff8">
    <w:name w:val="Подзаголовок Знак"/>
    <w:basedOn w:val="a7"/>
    <w:link w:val="afff7"/>
    <w:rsid w:val="00504C26"/>
    <w:rPr>
      <w:rFonts w:ascii="Arial" w:eastAsia="Times New Roman" w:hAnsi="Arial"/>
      <w:sz w:val="24"/>
      <w:szCs w:val="20"/>
    </w:rPr>
  </w:style>
  <w:style w:type="paragraph" w:styleId="afff9">
    <w:name w:val="Salutation"/>
    <w:basedOn w:val="a6"/>
    <w:next w:val="a6"/>
    <w:link w:val="afffa"/>
    <w:rsid w:val="00504C26"/>
    <w:pPr>
      <w:spacing w:after="6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ffa">
    <w:name w:val="Приветствие Знак"/>
    <w:basedOn w:val="a7"/>
    <w:link w:val="afff9"/>
    <w:rsid w:val="00504C26"/>
    <w:rPr>
      <w:rFonts w:ascii="Times New Roman" w:eastAsia="Times New Roman" w:hAnsi="Times New Roman"/>
      <w:sz w:val="24"/>
      <w:szCs w:val="24"/>
    </w:rPr>
  </w:style>
  <w:style w:type="paragraph" w:styleId="afffb">
    <w:name w:val="Date"/>
    <w:basedOn w:val="a6"/>
    <w:next w:val="a6"/>
    <w:link w:val="afffc"/>
    <w:rsid w:val="00504C26"/>
    <w:pPr>
      <w:spacing w:after="6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fffc">
    <w:name w:val="Дата Знак"/>
    <w:basedOn w:val="a7"/>
    <w:link w:val="afffb"/>
    <w:rsid w:val="00504C26"/>
    <w:rPr>
      <w:rFonts w:ascii="Times New Roman" w:eastAsia="Times New Roman" w:hAnsi="Times New Roman"/>
      <w:sz w:val="24"/>
      <w:szCs w:val="20"/>
    </w:rPr>
  </w:style>
  <w:style w:type="paragraph" w:styleId="afffd">
    <w:name w:val="Body Text First Indent"/>
    <w:basedOn w:val="ab"/>
    <w:link w:val="afffe"/>
    <w:rsid w:val="00504C26"/>
    <w:pPr>
      <w:ind w:firstLine="210"/>
    </w:pPr>
    <w:rPr>
      <w:rFonts w:ascii="Times New Roman" w:eastAsia="Times New Roman" w:hAnsi="Times New Roman"/>
    </w:rPr>
  </w:style>
  <w:style w:type="character" w:customStyle="1" w:styleId="afffe">
    <w:name w:val="Красная строка Знак"/>
    <w:basedOn w:val="ac"/>
    <w:link w:val="afffd"/>
    <w:rsid w:val="00504C26"/>
    <w:rPr>
      <w:rFonts w:ascii="Times New Roman" w:eastAsia="Times New Roman" w:hAnsi="Times New Roman" w:cs="Times New Roman"/>
      <w:sz w:val="24"/>
      <w:szCs w:val="24"/>
    </w:rPr>
  </w:style>
  <w:style w:type="paragraph" w:styleId="2c">
    <w:name w:val="Body Text First Indent 2"/>
    <w:basedOn w:val="ad"/>
    <w:link w:val="2d"/>
    <w:rsid w:val="00504C26"/>
    <w:pPr>
      <w:spacing w:before="0" w:after="120"/>
      <w:ind w:left="283" w:firstLine="210"/>
    </w:pPr>
    <w:rPr>
      <w:rFonts w:ascii="Times New Roman" w:eastAsia="Times New Roman" w:hAnsi="Times New Roman"/>
    </w:rPr>
  </w:style>
  <w:style w:type="character" w:customStyle="1" w:styleId="2d">
    <w:name w:val="Красная строка 2 Знак"/>
    <w:basedOn w:val="ae"/>
    <w:link w:val="2c"/>
    <w:rsid w:val="00504C26"/>
    <w:rPr>
      <w:rFonts w:ascii="Times New Roman" w:eastAsia="Times New Roman" w:hAnsi="Times New Roman" w:cs="Times New Roman"/>
      <w:sz w:val="24"/>
      <w:szCs w:val="24"/>
    </w:rPr>
  </w:style>
  <w:style w:type="paragraph" w:styleId="affff">
    <w:name w:val="Note Heading"/>
    <w:basedOn w:val="a6"/>
    <w:next w:val="a6"/>
    <w:link w:val="affff0"/>
    <w:rsid w:val="00504C26"/>
    <w:pPr>
      <w:spacing w:after="6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fff0">
    <w:name w:val="Заголовок записки Знак"/>
    <w:basedOn w:val="a7"/>
    <w:link w:val="affff"/>
    <w:rsid w:val="00504C26"/>
    <w:rPr>
      <w:rFonts w:ascii="Times New Roman" w:eastAsia="Times New Roman" w:hAnsi="Times New Roman"/>
      <w:sz w:val="24"/>
      <w:szCs w:val="24"/>
    </w:rPr>
  </w:style>
  <w:style w:type="paragraph" w:styleId="2e">
    <w:name w:val="Body Text 2"/>
    <w:basedOn w:val="a6"/>
    <w:link w:val="2f"/>
    <w:rsid w:val="00504C26"/>
    <w:pPr>
      <w:tabs>
        <w:tab w:val="num" w:pos="567"/>
      </w:tabs>
      <w:spacing w:after="60" w:line="240" w:lineRule="auto"/>
      <w:ind w:left="567" w:hanging="567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2f">
    <w:name w:val="Основной текст 2 Знак"/>
    <w:basedOn w:val="a7"/>
    <w:link w:val="2e"/>
    <w:rsid w:val="00504C26"/>
    <w:rPr>
      <w:rFonts w:ascii="Times New Roman" w:eastAsia="Times New Roman" w:hAnsi="Times New Roman"/>
      <w:sz w:val="24"/>
      <w:szCs w:val="20"/>
    </w:rPr>
  </w:style>
  <w:style w:type="paragraph" w:styleId="3a">
    <w:name w:val="Body Text Indent 3"/>
    <w:basedOn w:val="a6"/>
    <w:link w:val="3b"/>
    <w:rsid w:val="00504C26"/>
    <w:pPr>
      <w:spacing w:after="120" w:line="240" w:lineRule="auto"/>
      <w:ind w:left="283"/>
      <w:jc w:val="both"/>
    </w:pPr>
    <w:rPr>
      <w:rFonts w:ascii="Times New Roman" w:eastAsia="Times New Roman" w:hAnsi="Times New Roman" w:cs="Times New Roman"/>
      <w:sz w:val="16"/>
      <w:szCs w:val="20"/>
      <w:lang w:eastAsia="ru-RU"/>
    </w:rPr>
  </w:style>
  <w:style w:type="character" w:customStyle="1" w:styleId="3b">
    <w:name w:val="Основной текст с отступом 3 Знак"/>
    <w:basedOn w:val="a7"/>
    <w:link w:val="3a"/>
    <w:rsid w:val="00504C26"/>
    <w:rPr>
      <w:rFonts w:ascii="Times New Roman" w:eastAsia="Times New Roman" w:hAnsi="Times New Roman"/>
      <w:sz w:val="16"/>
      <w:szCs w:val="20"/>
    </w:rPr>
  </w:style>
  <w:style w:type="paragraph" w:styleId="affff1">
    <w:name w:val="Block Text"/>
    <w:basedOn w:val="a6"/>
    <w:rsid w:val="00504C26"/>
    <w:pPr>
      <w:spacing w:after="120" w:line="240" w:lineRule="auto"/>
      <w:ind w:left="1440" w:right="144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ff2">
    <w:name w:val="Plain Text"/>
    <w:basedOn w:val="a6"/>
    <w:link w:val="affff3"/>
    <w:rsid w:val="00504C26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fff3">
    <w:name w:val="Текст Знак"/>
    <w:basedOn w:val="a7"/>
    <w:link w:val="affff2"/>
    <w:rsid w:val="00504C26"/>
    <w:rPr>
      <w:rFonts w:ascii="Courier New" w:eastAsia="Times New Roman" w:hAnsi="Courier New" w:cs="Courier New"/>
      <w:sz w:val="20"/>
      <w:szCs w:val="20"/>
    </w:rPr>
  </w:style>
  <w:style w:type="paragraph" w:styleId="affff4">
    <w:name w:val="E-mail Signature"/>
    <w:basedOn w:val="a6"/>
    <w:link w:val="affff5"/>
    <w:rsid w:val="00504C26"/>
    <w:pPr>
      <w:spacing w:after="6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fff5">
    <w:name w:val="Электронная подпись Знак"/>
    <w:basedOn w:val="a7"/>
    <w:link w:val="affff4"/>
    <w:rsid w:val="00504C26"/>
    <w:rPr>
      <w:rFonts w:ascii="Times New Roman" w:eastAsia="Times New Roman" w:hAnsi="Times New Roman"/>
      <w:sz w:val="24"/>
      <w:szCs w:val="24"/>
    </w:rPr>
  </w:style>
  <w:style w:type="paragraph" w:customStyle="1" w:styleId="affff6">
    <w:name w:val="Раздел"/>
    <w:basedOn w:val="a6"/>
    <w:semiHidden/>
    <w:rsid w:val="00504C26"/>
    <w:pPr>
      <w:tabs>
        <w:tab w:val="num" w:pos="1440"/>
      </w:tabs>
      <w:spacing w:before="120" w:after="120" w:line="240" w:lineRule="auto"/>
      <w:ind w:left="720" w:hanging="720"/>
      <w:jc w:val="center"/>
    </w:pPr>
    <w:rPr>
      <w:rFonts w:ascii="Arial Narrow" w:eastAsia="Times New Roman" w:hAnsi="Arial Narrow" w:cs="Times New Roman"/>
      <w:b/>
      <w:sz w:val="28"/>
      <w:szCs w:val="20"/>
      <w:lang w:eastAsia="ru-RU"/>
    </w:rPr>
  </w:style>
  <w:style w:type="paragraph" w:customStyle="1" w:styleId="3c">
    <w:name w:val="Раздел 3"/>
    <w:basedOn w:val="a6"/>
    <w:semiHidden/>
    <w:rsid w:val="00504C26"/>
    <w:pPr>
      <w:tabs>
        <w:tab w:val="num" w:pos="360"/>
      </w:tabs>
      <w:spacing w:before="120" w:after="120" w:line="240" w:lineRule="auto"/>
      <w:ind w:left="360" w:hanging="360"/>
      <w:jc w:val="center"/>
    </w:pPr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paragraph" w:customStyle="1" w:styleId="affff7">
    <w:name w:val="Условия контракта"/>
    <w:basedOn w:val="a6"/>
    <w:semiHidden/>
    <w:rsid w:val="00504C26"/>
    <w:pPr>
      <w:tabs>
        <w:tab w:val="num" w:pos="567"/>
      </w:tabs>
      <w:spacing w:before="240" w:after="120" w:line="240" w:lineRule="auto"/>
      <w:ind w:left="567" w:hanging="567"/>
      <w:jc w:val="both"/>
    </w:pPr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paragraph" w:customStyle="1" w:styleId="ConsNormal">
    <w:name w:val="ConsNormal"/>
    <w:rsid w:val="00504C26"/>
    <w:pPr>
      <w:widowControl w:val="0"/>
      <w:autoSpaceDE w:val="0"/>
      <w:autoSpaceDN w:val="0"/>
      <w:adjustRightInd w:val="0"/>
      <w:ind w:right="19772" w:firstLine="720"/>
    </w:pPr>
    <w:rPr>
      <w:rFonts w:ascii="Arial" w:eastAsia="Times New Roman" w:hAnsi="Arial" w:cs="Arial"/>
      <w:sz w:val="20"/>
      <w:szCs w:val="20"/>
    </w:rPr>
  </w:style>
  <w:style w:type="paragraph" w:customStyle="1" w:styleId="2-1">
    <w:name w:val="содержание2-1"/>
    <w:basedOn w:val="31"/>
    <w:next w:val="a6"/>
    <w:rsid w:val="00504C26"/>
    <w:pPr>
      <w:numPr>
        <w:ilvl w:val="2"/>
      </w:numPr>
      <w:tabs>
        <w:tab w:val="num" w:pos="720"/>
      </w:tabs>
      <w:ind w:left="720" w:hanging="720"/>
      <w:jc w:val="both"/>
    </w:pPr>
    <w:rPr>
      <w:rFonts w:eastAsia="Times New Roman" w:cs="Times New Roman"/>
      <w:bCs w:val="0"/>
      <w:sz w:val="24"/>
      <w:szCs w:val="20"/>
      <w:lang w:val="x-none" w:eastAsia="x-none"/>
    </w:rPr>
  </w:style>
  <w:style w:type="paragraph" w:customStyle="1" w:styleId="210">
    <w:name w:val="Заголовок 2.1"/>
    <w:basedOn w:val="10"/>
    <w:rsid w:val="00504C26"/>
    <w:pPr>
      <w:widowControl w:val="0"/>
      <w:suppressLineNumbers/>
      <w:suppressAutoHyphens/>
      <w:spacing w:before="240" w:after="60" w:line="240" w:lineRule="auto"/>
      <w:jc w:val="center"/>
    </w:pPr>
    <w:rPr>
      <w:rFonts w:ascii="Times New Roman" w:eastAsia="Times New Roman" w:hAnsi="Times New Roman" w:cs="Times New Roman"/>
      <w:bCs w:val="0"/>
      <w:caps/>
      <w:color w:val="auto"/>
      <w:kern w:val="28"/>
      <w:sz w:val="36"/>
      <w:lang w:eastAsia="ru-RU"/>
    </w:rPr>
  </w:style>
  <w:style w:type="paragraph" w:customStyle="1" w:styleId="2-11">
    <w:name w:val="содержание2-11"/>
    <w:basedOn w:val="a6"/>
    <w:rsid w:val="00504C26"/>
    <w:pPr>
      <w:spacing w:after="6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45">
    <w:name w:val="Стиль4"/>
    <w:basedOn w:val="20"/>
    <w:next w:val="a6"/>
    <w:rsid w:val="00504C26"/>
    <w:pPr>
      <w:widowControl w:val="0"/>
      <w:suppressLineNumbers/>
      <w:suppressAutoHyphens/>
      <w:spacing w:before="0" w:after="60" w:line="240" w:lineRule="auto"/>
      <w:ind w:firstLine="567"/>
      <w:jc w:val="center"/>
    </w:pPr>
    <w:rPr>
      <w:rFonts w:ascii="Times New Roman" w:eastAsia="Times New Roman" w:hAnsi="Times New Roman" w:cs="Times New Roman"/>
      <w:bCs w:val="0"/>
      <w:color w:val="auto"/>
      <w:sz w:val="30"/>
      <w:szCs w:val="20"/>
      <w:lang w:eastAsia="ru-RU"/>
    </w:rPr>
  </w:style>
  <w:style w:type="paragraph" w:customStyle="1" w:styleId="affff8">
    <w:name w:val="Таблица заголовок"/>
    <w:basedOn w:val="a6"/>
    <w:rsid w:val="00504C26"/>
    <w:pPr>
      <w:spacing w:before="120" w:after="120" w:line="360" w:lineRule="auto"/>
      <w:jc w:val="right"/>
    </w:pPr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paragraph" w:customStyle="1" w:styleId="affff9">
    <w:name w:val="текст таблицы"/>
    <w:basedOn w:val="a6"/>
    <w:rsid w:val="00504C26"/>
    <w:pPr>
      <w:spacing w:before="120" w:after="0" w:line="240" w:lineRule="auto"/>
      <w:ind w:right="-102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ffa">
    <w:name w:val="a"/>
    <w:basedOn w:val="a6"/>
    <w:rsid w:val="00504C26"/>
    <w:pPr>
      <w:snapToGrid w:val="0"/>
      <w:spacing w:after="0" w:line="360" w:lineRule="auto"/>
      <w:ind w:left="1134" w:hanging="567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fb">
    <w:name w:val="Словарная статья"/>
    <w:basedOn w:val="a6"/>
    <w:next w:val="a6"/>
    <w:rsid w:val="00504C26"/>
    <w:pPr>
      <w:autoSpaceDE w:val="0"/>
      <w:autoSpaceDN w:val="0"/>
      <w:adjustRightInd w:val="0"/>
      <w:spacing w:after="0" w:line="240" w:lineRule="auto"/>
      <w:ind w:right="118"/>
      <w:jc w:val="both"/>
    </w:pPr>
    <w:rPr>
      <w:rFonts w:ascii="Arial" w:eastAsia="Times New Roman" w:hAnsi="Arial" w:cs="Times New Roman"/>
      <w:sz w:val="20"/>
      <w:szCs w:val="20"/>
      <w:lang w:eastAsia="ru-RU"/>
    </w:rPr>
  </w:style>
  <w:style w:type="paragraph" w:customStyle="1" w:styleId="affffc">
    <w:name w:val="Комментарий пользователя"/>
    <w:basedOn w:val="a6"/>
    <w:next w:val="a6"/>
    <w:rsid w:val="00504C26"/>
    <w:pPr>
      <w:autoSpaceDE w:val="0"/>
      <w:autoSpaceDN w:val="0"/>
      <w:adjustRightInd w:val="0"/>
      <w:spacing w:after="0" w:line="240" w:lineRule="auto"/>
      <w:ind w:left="170"/>
    </w:pPr>
    <w:rPr>
      <w:rFonts w:ascii="Arial" w:eastAsia="Times New Roman" w:hAnsi="Arial" w:cs="Times New Roman"/>
      <w:i/>
      <w:iCs/>
      <w:color w:val="000080"/>
      <w:sz w:val="20"/>
      <w:szCs w:val="20"/>
      <w:lang w:eastAsia="ru-RU"/>
    </w:rPr>
  </w:style>
  <w:style w:type="paragraph" w:customStyle="1" w:styleId="ConsTitle">
    <w:name w:val="ConsTitle"/>
    <w:rsid w:val="00504C26"/>
    <w:pPr>
      <w:widowControl w:val="0"/>
      <w:autoSpaceDE w:val="0"/>
      <w:autoSpaceDN w:val="0"/>
      <w:adjustRightInd w:val="0"/>
      <w:ind w:right="19772"/>
    </w:pPr>
    <w:rPr>
      <w:rFonts w:ascii="Arial" w:eastAsia="Times New Roman" w:hAnsi="Arial" w:cs="Arial"/>
      <w:b/>
      <w:bCs/>
      <w:sz w:val="20"/>
      <w:szCs w:val="20"/>
    </w:rPr>
  </w:style>
  <w:style w:type="paragraph" w:customStyle="1" w:styleId="h4">
    <w:name w:val="h4"/>
    <w:basedOn w:val="a6"/>
    <w:rsid w:val="00504C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66"/>
      <w:sz w:val="24"/>
      <w:szCs w:val="24"/>
      <w:lang w:eastAsia="ru-RU"/>
    </w:rPr>
  </w:style>
  <w:style w:type="character" w:styleId="affffd">
    <w:name w:val="page number"/>
    <w:rsid w:val="00504C26"/>
    <w:rPr>
      <w:rFonts w:ascii="Times New Roman" w:hAnsi="Times New Roman" w:cs="Times New Roman"/>
    </w:rPr>
  </w:style>
  <w:style w:type="character" w:customStyle="1" w:styleId="3d">
    <w:name w:val="Стиль3 Знак Знак"/>
    <w:rsid w:val="00504C26"/>
    <w:rPr>
      <w:rFonts w:cs="Times New Roman"/>
      <w:sz w:val="24"/>
      <w:lang w:val="ru-RU" w:eastAsia="ru-RU" w:bidi="ar-SA"/>
    </w:rPr>
  </w:style>
  <w:style w:type="table" w:customStyle="1" w:styleId="3e">
    <w:name w:val="Сетка таблицы3"/>
    <w:basedOn w:val="a8"/>
    <w:next w:val="af"/>
    <w:uiPriority w:val="59"/>
    <w:rsid w:val="00504C26"/>
    <w:pPr>
      <w:spacing w:after="60"/>
      <w:jc w:val="both"/>
    </w:pPr>
    <w:rPr>
      <w:rFonts w:ascii="Times New Roman" w:eastAsia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1">
    <w:name w:val="Normal1"/>
    <w:rsid w:val="00504C26"/>
    <w:pPr>
      <w:widowControl w:val="0"/>
      <w:spacing w:line="340" w:lineRule="auto"/>
      <w:ind w:firstLine="20"/>
    </w:pPr>
    <w:rPr>
      <w:rFonts w:ascii="Times New Roman" w:eastAsia="Times New Roman" w:hAnsi="Times New Roman"/>
      <w:sz w:val="20"/>
      <w:szCs w:val="20"/>
    </w:rPr>
  </w:style>
  <w:style w:type="paragraph" w:customStyle="1" w:styleId="-3">
    <w:name w:val="Заголовок-3"/>
    <w:autoRedefine/>
    <w:rsid w:val="00504C26"/>
    <w:pPr>
      <w:widowControl w:val="0"/>
      <w:ind w:firstLine="498"/>
      <w:jc w:val="both"/>
    </w:pPr>
    <w:rPr>
      <w:rFonts w:ascii="Times New Roman" w:eastAsia="Times New Roman" w:hAnsi="Times New Roman"/>
      <w:sz w:val="24"/>
      <w:szCs w:val="28"/>
    </w:rPr>
  </w:style>
  <w:style w:type="character" w:customStyle="1" w:styleId="spanbodyheader11">
    <w:name w:val="span_body_header_11"/>
    <w:rsid w:val="00504C26"/>
    <w:rPr>
      <w:rFonts w:cs="Times New Roman"/>
      <w:b/>
      <w:bCs/>
      <w:sz w:val="20"/>
      <w:szCs w:val="20"/>
    </w:rPr>
  </w:style>
  <w:style w:type="paragraph" w:customStyle="1" w:styleId="indent1">
    <w:name w:val="indent_1"/>
    <w:basedOn w:val="a6"/>
    <w:rsid w:val="00504C26"/>
    <w:pPr>
      <w:spacing w:after="0" w:line="240" w:lineRule="auto"/>
      <w:ind w:left="709"/>
      <w:jc w:val="both"/>
    </w:pPr>
    <w:rPr>
      <w:rFonts w:ascii="CG Times" w:eastAsia="Times New Roman" w:hAnsi="CG Times" w:cs="Times New Roman"/>
      <w:sz w:val="24"/>
      <w:szCs w:val="20"/>
      <w:lang w:val="en-US"/>
    </w:rPr>
  </w:style>
  <w:style w:type="paragraph" w:customStyle="1" w:styleId="indent1a">
    <w:name w:val="indent_1_a"/>
    <w:basedOn w:val="a6"/>
    <w:rsid w:val="00504C26"/>
    <w:pPr>
      <w:spacing w:after="0" w:line="360" w:lineRule="auto"/>
      <w:ind w:left="1276" w:hanging="567"/>
    </w:pPr>
    <w:rPr>
      <w:rFonts w:ascii="CG Times" w:eastAsia="Times New Roman" w:hAnsi="CG Times" w:cs="Times New Roman"/>
      <w:sz w:val="24"/>
      <w:szCs w:val="20"/>
      <w:lang w:val="en-US"/>
    </w:rPr>
  </w:style>
  <w:style w:type="paragraph" w:customStyle="1" w:styleId="indent3">
    <w:name w:val="indent_3"/>
    <w:basedOn w:val="a6"/>
    <w:rsid w:val="00504C26"/>
    <w:pPr>
      <w:spacing w:after="0" w:line="240" w:lineRule="auto"/>
      <w:ind w:left="1701"/>
      <w:jc w:val="both"/>
    </w:pPr>
    <w:rPr>
      <w:rFonts w:ascii="CG Times" w:eastAsia="Times New Roman" w:hAnsi="CG Times" w:cs="Times New Roman"/>
      <w:sz w:val="24"/>
      <w:szCs w:val="20"/>
      <w:lang w:val="en-US"/>
    </w:rPr>
  </w:style>
  <w:style w:type="paragraph" w:customStyle="1" w:styleId="affffe">
    <w:name w:val="Таблицы (моноширинный)"/>
    <w:basedOn w:val="a6"/>
    <w:next w:val="a6"/>
    <w:rsid w:val="00504C26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19">
    <w:name w:val="Текст1"/>
    <w:basedOn w:val="a6"/>
    <w:rsid w:val="00504C26"/>
    <w:pPr>
      <w:widowControl w:val="0"/>
      <w:spacing w:after="0" w:line="300" w:lineRule="auto"/>
      <w:ind w:right="-1" w:firstLine="567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fff">
    <w:name w:val="Утв.Загол"/>
    <w:basedOn w:val="a6"/>
    <w:next w:val="a6"/>
    <w:rsid w:val="00504C26"/>
    <w:pPr>
      <w:keepNext/>
      <w:widowControl w:val="0"/>
      <w:tabs>
        <w:tab w:val="num" w:pos="432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4"/>
      <w:lang w:eastAsia="ru-RU"/>
    </w:rPr>
  </w:style>
  <w:style w:type="paragraph" w:customStyle="1" w:styleId="List1">
    <w:name w:val="List1"/>
    <w:basedOn w:val="a6"/>
    <w:link w:val="List10"/>
    <w:rsid w:val="00504C26"/>
    <w:pPr>
      <w:numPr>
        <w:numId w:val="16"/>
      </w:num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List10">
    <w:name w:val="List1 Знак"/>
    <w:link w:val="List1"/>
    <w:locked/>
    <w:rsid w:val="00504C26"/>
    <w:rPr>
      <w:rFonts w:ascii="Times New Roman" w:eastAsia="Times New Roman" w:hAnsi="Times New Roman"/>
      <w:sz w:val="24"/>
      <w:szCs w:val="24"/>
      <w:lang w:val="x-none" w:eastAsia="x-none"/>
    </w:rPr>
  </w:style>
  <w:style w:type="paragraph" w:customStyle="1" w:styleId="afffff0">
    <w:name w:val="Часть"/>
    <w:basedOn w:val="a6"/>
    <w:rsid w:val="00504C26"/>
    <w:pPr>
      <w:tabs>
        <w:tab w:val="num" w:pos="2160"/>
      </w:tabs>
      <w:spacing w:after="60" w:line="240" w:lineRule="auto"/>
      <w:ind w:left="720" w:hanging="720"/>
      <w:jc w:val="center"/>
    </w:pPr>
    <w:rPr>
      <w:rFonts w:ascii="Arial" w:eastAsia="Times New Roman" w:hAnsi="Arial" w:cs="Times New Roman"/>
      <w:b/>
      <w:caps/>
      <w:sz w:val="32"/>
      <w:szCs w:val="20"/>
      <w:lang w:eastAsia="ru-RU"/>
    </w:rPr>
  </w:style>
  <w:style w:type="paragraph" w:customStyle="1" w:styleId="310">
    <w:name w:val="Основной текст с отступом 31"/>
    <w:basedOn w:val="14"/>
    <w:rsid w:val="00504C26"/>
    <w:pPr>
      <w:tabs>
        <w:tab w:val="left" w:pos="7088"/>
      </w:tabs>
      <w:spacing w:line="280" w:lineRule="exact"/>
      <w:ind w:firstLine="851"/>
      <w:jc w:val="both"/>
    </w:pPr>
    <w:rPr>
      <w:rFonts w:ascii="Times New Roman" w:eastAsia="Times New Roman" w:hAnsi="Times New Roman" w:cs="Times New Roman"/>
      <w:color w:val="auto"/>
      <w:szCs w:val="20"/>
    </w:rPr>
  </w:style>
  <w:style w:type="paragraph" w:customStyle="1" w:styleId="BodyText21">
    <w:name w:val="Body Text 21"/>
    <w:basedOn w:val="a6"/>
    <w:rsid w:val="00504C26"/>
    <w:pPr>
      <w:widowControl w:val="0"/>
      <w:spacing w:after="0" w:line="240" w:lineRule="auto"/>
      <w:jc w:val="center"/>
    </w:pPr>
    <w:rPr>
      <w:rFonts w:ascii="Antiqua" w:eastAsia="Times New Roman" w:hAnsi="Antiqua" w:cs="Times New Roman"/>
      <w:sz w:val="24"/>
      <w:szCs w:val="20"/>
      <w:lang w:eastAsia="ru-RU"/>
    </w:rPr>
  </w:style>
  <w:style w:type="paragraph" w:customStyle="1" w:styleId="List2">
    <w:name w:val="List2"/>
    <w:basedOn w:val="List1"/>
    <w:rsid w:val="00504C26"/>
    <w:pPr>
      <w:tabs>
        <w:tab w:val="num" w:pos="1440"/>
      </w:tabs>
      <w:ind w:left="1440"/>
    </w:pPr>
  </w:style>
  <w:style w:type="paragraph" w:customStyle="1" w:styleId="MainTXT">
    <w:name w:val="MainTXT"/>
    <w:basedOn w:val="a6"/>
    <w:link w:val="MainTXT0"/>
    <w:rsid w:val="00504C26"/>
    <w:pPr>
      <w:spacing w:after="0" w:line="360" w:lineRule="auto"/>
      <w:ind w:left="142" w:firstLine="709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MainTXT0">
    <w:name w:val="MainTXT Знак"/>
    <w:link w:val="MainTXT"/>
    <w:locked/>
    <w:rsid w:val="00504C26"/>
    <w:rPr>
      <w:rFonts w:ascii="Times New Roman" w:eastAsia="Times New Roman" w:hAnsi="Times New Roman"/>
      <w:sz w:val="28"/>
      <w:szCs w:val="28"/>
      <w:lang w:eastAsia="en-US"/>
    </w:rPr>
  </w:style>
  <w:style w:type="paragraph" w:customStyle="1" w:styleId="List3">
    <w:name w:val="List3"/>
    <w:basedOn w:val="List2"/>
    <w:rsid w:val="00504C26"/>
    <w:pPr>
      <w:tabs>
        <w:tab w:val="clear" w:pos="1440"/>
        <w:tab w:val="num" w:pos="1800"/>
      </w:tabs>
      <w:ind w:left="1800"/>
    </w:pPr>
  </w:style>
  <w:style w:type="paragraph" w:customStyle="1" w:styleId="list11">
    <w:name w:val="list1"/>
    <w:basedOn w:val="a6"/>
    <w:rsid w:val="00504C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ontent">
    <w:name w:val="content"/>
    <w:rsid w:val="00504C26"/>
    <w:rPr>
      <w:rFonts w:cs="Times New Roman"/>
    </w:rPr>
  </w:style>
  <w:style w:type="character" w:styleId="afffff1">
    <w:name w:val="Emphasis"/>
    <w:qFormat/>
    <w:locked/>
    <w:rsid w:val="00504C26"/>
    <w:rPr>
      <w:rFonts w:cs="Times New Roman"/>
      <w:i/>
      <w:iCs/>
    </w:rPr>
  </w:style>
  <w:style w:type="paragraph" w:customStyle="1" w:styleId="afffff2">
    <w:name w:val="Абзац"/>
    <w:basedOn w:val="a6"/>
    <w:rsid w:val="00504C26"/>
    <w:pPr>
      <w:spacing w:before="60" w:after="6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1a">
    <w:name w:val="1.Маркер &quot;ромб&quot;"/>
    <w:basedOn w:val="a6"/>
    <w:rsid w:val="00504C26"/>
    <w:pPr>
      <w:tabs>
        <w:tab w:val="num" w:pos="643"/>
      </w:tabs>
      <w:spacing w:after="0" w:line="288" w:lineRule="auto"/>
      <w:ind w:left="643" w:hanging="360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Listbullets1">
    <w:name w:val="List_bullets_1"/>
    <w:basedOn w:val="a6"/>
    <w:rsid w:val="00504C26"/>
    <w:pPr>
      <w:widowControl w:val="0"/>
      <w:tabs>
        <w:tab w:val="num" w:pos="1209"/>
      </w:tabs>
      <w:spacing w:before="100" w:beforeAutospacing="1" w:after="100" w:afterAutospacing="1" w:line="240" w:lineRule="auto"/>
      <w:ind w:left="1209" w:right="-1" w:hanging="360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pssname">
    <w:name w:val="pssname"/>
    <w:rsid w:val="00504C26"/>
    <w:rPr>
      <w:rFonts w:ascii="Arial" w:hAnsi="Arial" w:cs="Arial"/>
      <w:b/>
      <w:bCs/>
      <w:spacing w:val="0"/>
    </w:rPr>
  </w:style>
  <w:style w:type="paragraph" w:customStyle="1" w:styleId="afffff3">
    <w:name w:val="Маркированный список со сдвигом"/>
    <w:basedOn w:val="a0"/>
    <w:rsid w:val="00504C26"/>
    <w:pPr>
      <w:tabs>
        <w:tab w:val="num" w:pos="1494"/>
      </w:tabs>
      <w:spacing w:after="0"/>
      <w:ind w:left="1474" w:hanging="340"/>
    </w:pPr>
    <w:rPr>
      <w:szCs w:val="20"/>
    </w:rPr>
  </w:style>
  <w:style w:type="paragraph" w:customStyle="1" w:styleId="Head92">
    <w:name w:val="Head 9.2"/>
    <w:basedOn w:val="a6"/>
    <w:next w:val="a6"/>
    <w:rsid w:val="00504C26"/>
    <w:pPr>
      <w:keepNext/>
      <w:widowControl w:val="0"/>
      <w:suppressAutoHyphens/>
      <w:spacing w:before="120" w:after="60" w:line="240" w:lineRule="auto"/>
    </w:pPr>
    <w:rPr>
      <w:rFonts w:ascii="Times New Roman" w:eastAsia="Times New Roman" w:hAnsi="Times New Roman" w:cs="Times New Roman"/>
      <w:b/>
      <w:sz w:val="24"/>
      <w:szCs w:val="20"/>
      <w:lang w:val="en-US" w:eastAsia="ru-RU"/>
    </w:rPr>
  </w:style>
  <w:style w:type="paragraph" w:customStyle="1" w:styleId="StyleBodyTextJustifiedBefore5ptAfter5pt">
    <w:name w:val="Style Body Text + Justified Before:  5 pt After:  5 pt"/>
    <w:basedOn w:val="ab"/>
    <w:rsid w:val="00504C26"/>
    <w:pPr>
      <w:tabs>
        <w:tab w:val="num" w:pos="720"/>
      </w:tabs>
      <w:spacing w:before="100" w:after="100"/>
      <w:ind w:left="720" w:hanging="360"/>
    </w:pPr>
    <w:rPr>
      <w:rFonts w:ascii="Times New Roman" w:eastAsia="Times New Roman" w:hAnsi="Times New Roman"/>
      <w:szCs w:val="20"/>
    </w:rPr>
  </w:style>
  <w:style w:type="paragraph" w:customStyle="1" w:styleId="afffff4">
    <w:name w:val="Код документа"/>
    <w:rsid w:val="00504C26"/>
    <w:pPr>
      <w:spacing w:before="120"/>
      <w:jc w:val="center"/>
    </w:pPr>
    <w:rPr>
      <w:rFonts w:ascii="Arial" w:eastAsia="Times New Roman" w:hAnsi="Arial" w:cs="Arial"/>
      <w:caps/>
      <w:noProof/>
      <w:sz w:val="24"/>
      <w:szCs w:val="24"/>
    </w:rPr>
  </w:style>
  <w:style w:type="paragraph" w:customStyle="1" w:styleId="afffff5">
    <w:name w:val="_ФКЦ осн текст"/>
    <w:basedOn w:val="a6"/>
    <w:link w:val="afffff6"/>
    <w:autoRedefine/>
    <w:rsid w:val="00504C26"/>
    <w:pPr>
      <w:spacing w:after="0" w:line="240" w:lineRule="auto"/>
      <w:ind w:left="54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ffff6">
    <w:name w:val="_ФКЦ осн текст Знак"/>
    <w:link w:val="afffff5"/>
    <w:locked/>
    <w:rsid w:val="00504C26"/>
    <w:rPr>
      <w:rFonts w:ascii="Times New Roman" w:eastAsia="Times New Roman" w:hAnsi="Times New Roman"/>
      <w:sz w:val="24"/>
      <w:szCs w:val="24"/>
    </w:rPr>
  </w:style>
  <w:style w:type="paragraph" w:customStyle="1" w:styleId="1b">
    <w:name w:val="_ФКЦ маркированный 1"/>
    <w:basedOn w:val="ad"/>
    <w:autoRedefine/>
    <w:rsid w:val="00504C26"/>
    <w:pPr>
      <w:tabs>
        <w:tab w:val="left" w:pos="709"/>
        <w:tab w:val="num" w:pos="1440"/>
      </w:tabs>
      <w:spacing w:before="120" w:after="120"/>
      <w:ind w:left="1440" w:hanging="360"/>
    </w:pPr>
    <w:rPr>
      <w:rFonts w:ascii="Times New Roman" w:eastAsia="Times New Roman" w:hAnsi="Times New Roman"/>
      <w:sz w:val="28"/>
    </w:rPr>
  </w:style>
  <w:style w:type="paragraph" w:customStyle="1" w:styleId="2f0">
    <w:name w:val="_ФКЦ Маркированный 2"/>
    <w:basedOn w:val="ad"/>
    <w:next w:val="1b"/>
    <w:link w:val="2f1"/>
    <w:autoRedefine/>
    <w:rsid w:val="00504C26"/>
    <w:pPr>
      <w:tabs>
        <w:tab w:val="num" w:pos="360"/>
      </w:tabs>
      <w:spacing w:before="120" w:after="120"/>
      <w:ind w:left="360" w:hanging="360"/>
    </w:pPr>
    <w:rPr>
      <w:rFonts w:ascii="Times New Roman" w:eastAsia="Times New Roman" w:hAnsi="Times New Roman"/>
      <w:sz w:val="28"/>
      <w:szCs w:val="28"/>
    </w:rPr>
  </w:style>
  <w:style w:type="character" w:customStyle="1" w:styleId="2f1">
    <w:name w:val="_ФКЦ Маркированный 2 Знак"/>
    <w:link w:val="2f0"/>
    <w:locked/>
    <w:rsid w:val="00504C26"/>
    <w:rPr>
      <w:rFonts w:ascii="Times New Roman" w:eastAsia="Times New Roman" w:hAnsi="Times New Roman"/>
      <w:sz w:val="28"/>
      <w:szCs w:val="28"/>
    </w:rPr>
  </w:style>
  <w:style w:type="paragraph" w:customStyle="1" w:styleId="2f2">
    <w:name w:val="_ФКЦ Заголовок 2"/>
    <w:basedOn w:val="20"/>
    <w:next w:val="afffff5"/>
    <w:autoRedefine/>
    <w:rsid w:val="00504C26"/>
    <w:pPr>
      <w:keepNext w:val="0"/>
      <w:keepLines w:val="0"/>
      <w:tabs>
        <w:tab w:val="left" w:pos="1276"/>
      </w:tabs>
      <w:overflowPunct w:val="0"/>
      <w:autoSpaceDE w:val="0"/>
      <w:autoSpaceDN w:val="0"/>
      <w:adjustRightInd w:val="0"/>
      <w:spacing w:before="240" w:after="240" w:line="240" w:lineRule="atLeast"/>
      <w:ind w:right="709"/>
      <w:jc w:val="center"/>
      <w:textAlignment w:val="baseline"/>
    </w:pPr>
    <w:rPr>
      <w:rFonts w:ascii="Times New Roman" w:eastAsia="Times New Roman" w:hAnsi="Times New Roman" w:cs="Times New Roman"/>
      <w:bCs w:val="0"/>
      <w:i/>
      <w:color w:val="auto"/>
      <w:spacing w:val="20"/>
      <w:sz w:val="24"/>
      <w:szCs w:val="24"/>
    </w:rPr>
  </w:style>
  <w:style w:type="paragraph" w:customStyle="1" w:styleId="BodyTextIndent31">
    <w:name w:val="Body Text Indent 31"/>
    <w:basedOn w:val="Normal1"/>
    <w:rsid w:val="00504C26"/>
    <w:pPr>
      <w:widowControl/>
      <w:tabs>
        <w:tab w:val="left" w:pos="7088"/>
      </w:tabs>
      <w:spacing w:line="280" w:lineRule="exact"/>
      <w:ind w:firstLine="851"/>
      <w:jc w:val="both"/>
    </w:pPr>
    <w:rPr>
      <w:sz w:val="24"/>
    </w:rPr>
  </w:style>
  <w:style w:type="paragraph" w:customStyle="1" w:styleId="Style2">
    <w:name w:val="Style2"/>
    <w:basedOn w:val="a6"/>
    <w:uiPriority w:val="99"/>
    <w:rsid w:val="00504C26"/>
    <w:pPr>
      <w:tabs>
        <w:tab w:val="num" w:pos="576"/>
      </w:tabs>
      <w:spacing w:before="60" w:after="60" w:line="240" w:lineRule="auto"/>
      <w:ind w:left="576" w:hanging="576"/>
      <w:jc w:val="both"/>
    </w:pPr>
    <w:rPr>
      <w:rFonts w:ascii="Arial" w:eastAsia="Times New Roman" w:hAnsi="Arial" w:cs="Times New Roman"/>
      <w:sz w:val="20"/>
      <w:szCs w:val="20"/>
      <w:lang w:eastAsia="ru-RU"/>
    </w:rPr>
  </w:style>
  <w:style w:type="table" w:customStyle="1" w:styleId="111">
    <w:name w:val="Сетка таблицы11"/>
    <w:rsid w:val="00504C26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ffff7">
    <w:name w:val="Простой"/>
    <w:basedOn w:val="a6"/>
    <w:rsid w:val="00504C26"/>
    <w:pPr>
      <w:spacing w:after="240" w:line="240" w:lineRule="auto"/>
    </w:pPr>
    <w:rPr>
      <w:rFonts w:ascii="Arial" w:eastAsia="Times New Roman" w:hAnsi="Arial" w:cs="Times New Roman"/>
      <w:spacing w:val="-5"/>
      <w:sz w:val="20"/>
      <w:szCs w:val="20"/>
      <w:lang w:eastAsia="ru-RU"/>
    </w:rPr>
  </w:style>
  <w:style w:type="character" w:customStyle="1" w:styleId="afffff8">
    <w:name w:val="Текст примечания Знак"/>
    <w:link w:val="afffff9"/>
    <w:locked/>
    <w:rsid w:val="00504C26"/>
  </w:style>
  <w:style w:type="paragraph" w:styleId="afffff9">
    <w:name w:val="annotation text"/>
    <w:basedOn w:val="a6"/>
    <w:link w:val="afffff8"/>
    <w:uiPriority w:val="99"/>
    <w:semiHidden/>
    <w:rsid w:val="00504C26"/>
    <w:pPr>
      <w:spacing w:before="100" w:beforeAutospacing="1" w:after="100" w:afterAutospacing="1" w:line="240" w:lineRule="auto"/>
    </w:pPr>
    <w:rPr>
      <w:rFonts w:cs="Times New Roman"/>
      <w:lang w:eastAsia="ru-RU"/>
    </w:rPr>
  </w:style>
  <w:style w:type="character" w:customStyle="1" w:styleId="1c">
    <w:name w:val="Текст примечания Знак1"/>
    <w:basedOn w:val="a7"/>
    <w:uiPriority w:val="99"/>
    <w:semiHidden/>
    <w:rsid w:val="00504C26"/>
    <w:rPr>
      <w:rFonts w:cs="Calibri"/>
      <w:sz w:val="20"/>
      <w:szCs w:val="20"/>
      <w:lang w:eastAsia="en-US"/>
    </w:rPr>
  </w:style>
  <w:style w:type="paragraph" w:styleId="afffffa">
    <w:name w:val="annotation subject"/>
    <w:basedOn w:val="afffff9"/>
    <w:next w:val="afffff9"/>
    <w:link w:val="afffffb"/>
    <w:semiHidden/>
    <w:rsid w:val="00504C26"/>
    <w:pPr>
      <w:spacing w:before="0" w:beforeAutospacing="0" w:after="0" w:afterAutospacing="0"/>
    </w:pPr>
    <w:rPr>
      <w:b/>
      <w:bCs/>
    </w:rPr>
  </w:style>
  <w:style w:type="character" w:customStyle="1" w:styleId="afffffb">
    <w:name w:val="Тема примечания Знак"/>
    <w:basedOn w:val="1c"/>
    <w:link w:val="afffffa"/>
    <w:semiHidden/>
    <w:rsid w:val="00504C26"/>
    <w:rPr>
      <w:rFonts w:cs="Calibri"/>
      <w:b/>
      <w:bCs/>
      <w:sz w:val="20"/>
      <w:szCs w:val="20"/>
      <w:lang w:eastAsia="en-US"/>
    </w:rPr>
  </w:style>
  <w:style w:type="paragraph" w:customStyle="1" w:styleId="a1">
    <w:name w:val="договор маркированный список"/>
    <w:basedOn w:val="a6"/>
    <w:rsid w:val="00504C26"/>
    <w:pPr>
      <w:numPr>
        <w:numId w:val="17"/>
      </w:numPr>
      <w:spacing w:after="0" w:line="240" w:lineRule="auto"/>
      <w:jc w:val="both"/>
    </w:pPr>
    <w:rPr>
      <w:rFonts w:ascii="Tahoma" w:eastAsia="Times New Roman" w:hAnsi="Tahoma" w:cs="Times New Roman"/>
      <w:sz w:val="20"/>
      <w:szCs w:val="20"/>
      <w:lang w:eastAsia="ru-RU"/>
    </w:rPr>
  </w:style>
  <w:style w:type="paragraph" w:styleId="1d">
    <w:name w:val="toc 1"/>
    <w:basedOn w:val="a6"/>
    <w:next w:val="a6"/>
    <w:autoRedefine/>
    <w:locked/>
    <w:rsid w:val="00504C26"/>
    <w:pPr>
      <w:keepNext/>
      <w:spacing w:before="60" w:after="60" w:line="240" w:lineRule="auto"/>
    </w:pPr>
    <w:rPr>
      <w:rFonts w:ascii="Tahoma" w:eastAsia="Times New Roman" w:hAnsi="Tahoma" w:cs="Tahoma"/>
      <w:b/>
      <w:bCs/>
      <w:sz w:val="20"/>
      <w:szCs w:val="20"/>
      <w:lang w:eastAsia="ru-RU"/>
    </w:rPr>
  </w:style>
  <w:style w:type="paragraph" w:customStyle="1" w:styleId="TextNormal">
    <w:name w:val="Text Normal"/>
    <w:basedOn w:val="a6"/>
    <w:rsid w:val="00504C26"/>
    <w:pPr>
      <w:widowControl w:val="0"/>
      <w:tabs>
        <w:tab w:val="left" w:pos="0"/>
      </w:tabs>
      <w:spacing w:after="120" w:line="240" w:lineRule="auto"/>
      <w:ind w:left="850" w:right="-1" w:hanging="283"/>
      <w:jc w:val="both"/>
    </w:pPr>
    <w:rPr>
      <w:rFonts w:ascii="Arial" w:eastAsia="Times New Roman" w:hAnsi="Arial" w:cs="Times New Roman"/>
      <w:szCs w:val="20"/>
      <w:lang w:eastAsia="ru-RU"/>
    </w:rPr>
  </w:style>
  <w:style w:type="paragraph" w:customStyle="1" w:styleId="2f3">
    <w:name w:val="заголовок 2"/>
    <w:basedOn w:val="a6"/>
    <w:next w:val="ab"/>
    <w:rsid w:val="00504C26"/>
    <w:pPr>
      <w:keepNext/>
      <w:keepLines/>
      <w:widowControl w:val="0"/>
      <w:spacing w:after="240" w:line="240" w:lineRule="atLeast"/>
    </w:pPr>
    <w:rPr>
      <w:rFonts w:ascii="Arial" w:eastAsia="Times New Roman" w:hAnsi="Arial" w:cs="Times New Roman"/>
      <w:spacing w:val="-15"/>
      <w:kern w:val="28"/>
      <w:szCs w:val="20"/>
      <w:lang w:eastAsia="ru-RU"/>
    </w:rPr>
  </w:style>
  <w:style w:type="paragraph" w:customStyle="1" w:styleId="Heading21">
    <w:name w:val="Heading 2_1"/>
    <w:basedOn w:val="20"/>
    <w:rsid w:val="00504C26"/>
    <w:pPr>
      <w:keepNext w:val="0"/>
      <w:keepLines w:val="0"/>
      <w:numPr>
        <w:numId w:val="18"/>
      </w:numPr>
      <w:suppressLineNumbers/>
      <w:suppressAutoHyphens/>
      <w:spacing w:before="120" w:line="360" w:lineRule="auto"/>
    </w:pPr>
    <w:rPr>
      <w:rFonts w:ascii="Arial" w:eastAsia="Times New Roman" w:hAnsi="Arial" w:cs="Times New Roman"/>
      <w:b w:val="0"/>
      <w:bCs w:val="0"/>
      <w:color w:val="auto"/>
      <w:sz w:val="22"/>
      <w:szCs w:val="20"/>
      <w:lang w:eastAsia="ru-RU"/>
    </w:rPr>
  </w:style>
  <w:style w:type="paragraph" w:customStyle="1" w:styleId="xl31">
    <w:name w:val="xl31"/>
    <w:basedOn w:val="a6"/>
    <w:rsid w:val="00504C26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 Unicode MS" w:eastAsia="Times New Roman" w:hAnsi="Arial Unicode MS" w:cs="Arial Unicode MS"/>
      <w:sz w:val="24"/>
      <w:szCs w:val="24"/>
      <w:lang w:eastAsia="ru-RU"/>
    </w:rPr>
  </w:style>
  <w:style w:type="paragraph" w:customStyle="1" w:styleId="xl39">
    <w:name w:val="xl39"/>
    <w:basedOn w:val="a6"/>
    <w:rsid w:val="00504C26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 CYR" w:eastAsia="Times New Roman" w:hAnsi="Arial CYR" w:cs="Arial CYR"/>
      <w:b/>
      <w:bCs/>
      <w:sz w:val="24"/>
      <w:szCs w:val="24"/>
      <w:lang w:eastAsia="ru-RU"/>
    </w:rPr>
  </w:style>
  <w:style w:type="paragraph" w:customStyle="1" w:styleId="afffffc">
    <w:name w:val="Объект"/>
    <w:basedOn w:val="a6"/>
    <w:autoRedefine/>
    <w:rsid w:val="00504C26"/>
    <w:pPr>
      <w:keepNext/>
      <w:framePr w:hSpace="180" w:wrap="auto" w:vAnchor="text" w:hAnchor="margin" w:xAlign="right" w:y="590"/>
      <w:spacing w:before="60" w:after="60" w:line="240" w:lineRule="auto"/>
      <w:jc w:val="right"/>
    </w:pPr>
    <w:rPr>
      <w:rFonts w:ascii="Arial" w:eastAsia="Times New Roman" w:hAnsi="Arial" w:cs="Arial"/>
      <w:b/>
      <w:bCs/>
      <w:i/>
      <w:iCs/>
      <w:lang w:eastAsia="ru-RU"/>
    </w:rPr>
  </w:style>
  <w:style w:type="paragraph" w:customStyle="1" w:styleId="2f4">
    <w:name w:val="Абзац списка2"/>
    <w:basedOn w:val="a6"/>
    <w:rsid w:val="00504C26"/>
    <w:pPr>
      <w:ind w:left="720"/>
    </w:pPr>
    <w:rPr>
      <w:rFonts w:eastAsia="Times New Roman" w:cs="Times New Roman"/>
    </w:rPr>
  </w:style>
  <w:style w:type="paragraph" w:customStyle="1" w:styleId="1e">
    <w:name w:val="Знак Знак Знак Знак1"/>
    <w:basedOn w:val="a6"/>
    <w:rsid w:val="00504C26"/>
    <w:pPr>
      <w:spacing w:before="100" w:beforeAutospacing="1" w:after="100" w:afterAutospacing="1" w:line="240" w:lineRule="auto"/>
    </w:pPr>
    <w:rPr>
      <w:rFonts w:ascii="Tahoma" w:eastAsia="Times New Roman" w:hAnsi="Tahoma" w:cs="Times New Roman"/>
      <w:sz w:val="20"/>
      <w:szCs w:val="20"/>
      <w:lang w:val="en-US"/>
    </w:rPr>
  </w:style>
  <w:style w:type="paragraph" w:customStyle="1" w:styleId="consplusnormalcxspmiddle">
    <w:name w:val="consplusnormalcxspmiddle"/>
    <w:basedOn w:val="a6"/>
    <w:rsid w:val="00504C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cxspmiddle">
    <w:name w:val="msonormalcxspmiddle"/>
    <w:basedOn w:val="a6"/>
    <w:rsid w:val="00504C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cxsplast">
    <w:name w:val="msonormalcxsplast"/>
    <w:basedOn w:val="a6"/>
    <w:rsid w:val="00504C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normalcxsplast">
    <w:name w:val="consplusnormalcxsplast"/>
    <w:basedOn w:val="a6"/>
    <w:rsid w:val="00504C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nonformatcxspmiddle">
    <w:name w:val="consplusnonformatcxspmiddle"/>
    <w:basedOn w:val="a6"/>
    <w:rsid w:val="00504C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nonformatcxsplast">
    <w:name w:val="consplusnonformatcxsplast"/>
    <w:basedOn w:val="a6"/>
    <w:rsid w:val="00504C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0">
    <w:name w:val="Знак Знак20"/>
    <w:rsid w:val="00504C26"/>
    <w:rPr>
      <w:rFonts w:ascii="Courier New" w:hAnsi="Courier New" w:cs="Courier New"/>
      <w:sz w:val="20"/>
      <w:szCs w:val="20"/>
      <w:lang w:val="x-none" w:eastAsia="ru-RU"/>
    </w:rPr>
  </w:style>
  <w:style w:type="character" w:customStyle="1" w:styleId="280">
    <w:name w:val="Знак Знак28"/>
    <w:locked/>
    <w:rsid w:val="00504C26"/>
    <w:rPr>
      <w:rFonts w:cs="Times New Roman"/>
      <w:b/>
      <w:sz w:val="30"/>
      <w:lang w:val="ru-RU" w:eastAsia="ru-RU" w:bidi="ar-SA"/>
    </w:rPr>
  </w:style>
  <w:style w:type="character" w:customStyle="1" w:styleId="130">
    <w:name w:val="Знак Знак13"/>
    <w:locked/>
    <w:rsid w:val="00504C26"/>
    <w:rPr>
      <w:rFonts w:cs="Times New Roman"/>
      <w:sz w:val="24"/>
      <w:lang w:val="ru-RU" w:eastAsia="ru-RU" w:bidi="ar-SA"/>
    </w:rPr>
  </w:style>
  <w:style w:type="character" w:customStyle="1" w:styleId="FontStyle26">
    <w:name w:val="Font Style26"/>
    <w:uiPriority w:val="99"/>
    <w:rsid w:val="00504C26"/>
    <w:rPr>
      <w:rFonts w:ascii="Times New Roman" w:hAnsi="Times New Roman" w:cs="Times New Roman"/>
      <w:sz w:val="22"/>
      <w:szCs w:val="22"/>
    </w:rPr>
  </w:style>
  <w:style w:type="character" w:customStyle="1" w:styleId="H2">
    <w:name w:val="H2 Знак"/>
    <w:aliases w:val="Заголовок 2 Знак1 Знак,Заголовок 2 Знак Знак Знак,H2 Знак Знак Знак,Numbered text 3 Знак Знак Знак,h2 Знак Знак Знак,H2 Знак1 Знак,Numbered text 3 Знак1 Знак,2 headline Знак Знак,h Знак Знак,headline Знак Знак,h2 Знак1 Знак,Numbered text 3 Знак"/>
    <w:rsid w:val="00504C26"/>
    <w:rPr>
      <w:rFonts w:cs="Times New Roman"/>
      <w:b/>
      <w:sz w:val="30"/>
      <w:lang w:val="ru-RU" w:eastAsia="ru-RU" w:bidi="ar-SA"/>
    </w:rPr>
  </w:style>
  <w:style w:type="paragraph" w:customStyle="1" w:styleId="112">
    <w:name w:val="Текст11"/>
    <w:basedOn w:val="a6"/>
    <w:rsid w:val="00504C26"/>
    <w:pPr>
      <w:suppressAutoHyphens/>
      <w:spacing w:after="0" w:line="240" w:lineRule="auto"/>
    </w:pPr>
    <w:rPr>
      <w:rFonts w:ascii="Courier New" w:eastAsia="Times New Roman" w:hAnsi="Courier New" w:cs="Courier New"/>
      <w:sz w:val="20"/>
      <w:szCs w:val="20"/>
      <w:lang w:eastAsia="ar-SA"/>
    </w:rPr>
  </w:style>
  <w:style w:type="paragraph" w:customStyle="1" w:styleId="1f">
    <w:name w:val="Без интервала1"/>
    <w:rsid w:val="00504C26"/>
    <w:pPr>
      <w:suppressAutoHyphens/>
    </w:pPr>
    <w:rPr>
      <w:rFonts w:eastAsia="Times New Roman" w:cs="Calibri"/>
      <w:lang w:eastAsia="ar-SA"/>
    </w:rPr>
  </w:style>
  <w:style w:type="paragraph" w:customStyle="1" w:styleId="afffffd">
    <w:name w:val="Содержимое таблицы"/>
    <w:basedOn w:val="a6"/>
    <w:rsid w:val="00504C26"/>
    <w:pPr>
      <w:suppressLineNumbers/>
      <w:suppressAutoHyphens/>
    </w:pPr>
    <w:rPr>
      <w:rFonts w:eastAsia="Times New Roman"/>
      <w:lang w:eastAsia="ar-SA"/>
    </w:rPr>
  </w:style>
  <w:style w:type="paragraph" w:customStyle="1" w:styleId="Default">
    <w:name w:val="Default"/>
    <w:rsid w:val="00504C26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02statia2">
    <w:name w:val="02statia2"/>
    <w:basedOn w:val="a6"/>
    <w:rsid w:val="00504C26"/>
    <w:pPr>
      <w:spacing w:before="120" w:after="0" w:line="320" w:lineRule="atLeast"/>
      <w:ind w:left="2020" w:hanging="880"/>
      <w:jc w:val="both"/>
    </w:pPr>
    <w:rPr>
      <w:rFonts w:ascii="GaramondNarrowC" w:eastAsia="Times New Roman" w:hAnsi="GaramondNarrowC" w:cs="Times New Roman"/>
      <w:color w:val="000000"/>
      <w:sz w:val="21"/>
      <w:szCs w:val="21"/>
      <w:lang w:eastAsia="ru-RU"/>
    </w:rPr>
  </w:style>
  <w:style w:type="paragraph" w:customStyle="1" w:styleId="body-12">
    <w:name w:val="body-12"/>
    <w:basedOn w:val="a6"/>
    <w:rsid w:val="00504C26"/>
    <w:pPr>
      <w:spacing w:before="60" w:after="60" w:line="312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f0">
    <w:name w:val="Рецензия1"/>
    <w:hidden/>
    <w:semiHidden/>
    <w:rsid w:val="00504C26"/>
    <w:rPr>
      <w:rFonts w:ascii="Times New Roman" w:eastAsia="Times New Roman" w:hAnsi="Times New Roman"/>
      <w:sz w:val="24"/>
      <w:szCs w:val="24"/>
    </w:rPr>
  </w:style>
  <w:style w:type="paragraph" w:customStyle="1" w:styleId="Times12">
    <w:name w:val="Times 12"/>
    <w:basedOn w:val="a6"/>
    <w:rsid w:val="00504C26"/>
    <w:pPr>
      <w:overflowPunct w:val="0"/>
      <w:autoSpaceDE w:val="0"/>
      <w:autoSpaceDN w:val="0"/>
      <w:adjustRightInd w:val="0"/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bCs/>
      <w:sz w:val="24"/>
      <w:lang w:eastAsia="ru-RU"/>
    </w:rPr>
  </w:style>
  <w:style w:type="numbering" w:customStyle="1" w:styleId="51">
    <w:name w:val="Стиль5"/>
    <w:rsid w:val="00504C26"/>
    <w:pPr>
      <w:numPr>
        <w:numId w:val="19"/>
      </w:numPr>
    </w:pPr>
  </w:style>
  <w:style w:type="character" w:customStyle="1" w:styleId="121">
    <w:name w:val="Заголовок 1 Знак2 Знак1"/>
    <w:aliases w:val="Заголовок 1 Знак1 Знак Знак1,Заголовок 1 Знак Знак Знак Знак1,Заголовок 1 Знак Знак1 Знак Знак1,Заголовок 1 Знак Знак2 Знак,Заголовок 1 Знак Знак Знак Знак Знак Знак Знак Знак Знак Знак1,H1 Знак Знак1"/>
    <w:rsid w:val="00504C26"/>
    <w:rPr>
      <w:b/>
      <w:kern w:val="28"/>
      <w:sz w:val="36"/>
      <w:lang w:val="ru-RU" w:eastAsia="ru-RU" w:bidi="ar-SA"/>
    </w:rPr>
  </w:style>
  <w:style w:type="character" w:customStyle="1" w:styleId="113">
    <w:name w:val="Стиль 11 пт"/>
    <w:rsid w:val="00504C26"/>
    <w:rPr>
      <w:rFonts w:ascii="Arial" w:hAnsi="Arial"/>
      <w:b/>
      <w:sz w:val="22"/>
    </w:rPr>
  </w:style>
  <w:style w:type="character" w:customStyle="1" w:styleId="FontStyle14">
    <w:name w:val="Font Style14"/>
    <w:rsid w:val="00504C26"/>
    <w:rPr>
      <w:rFonts w:ascii="Times New Roman" w:hAnsi="Times New Roman" w:cs="Times New Roman"/>
      <w:sz w:val="22"/>
      <w:szCs w:val="22"/>
    </w:rPr>
  </w:style>
  <w:style w:type="character" w:customStyle="1" w:styleId="46">
    <w:name w:val="Знак Знак4"/>
    <w:rsid w:val="00504C26"/>
    <w:rPr>
      <w:rFonts w:ascii="Courier New" w:hAnsi="Courier New" w:cs="Courier New"/>
      <w:lang w:val="ru-RU" w:eastAsia="ru-RU" w:bidi="ar-SA"/>
    </w:rPr>
  </w:style>
  <w:style w:type="character" w:customStyle="1" w:styleId="context">
    <w:name w:val="context"/>
    <w:basedOn w:val="a7"/>
    <w:rsid w:val="00504C26"/>
  </w:style>
  <w:style w:type="character" w:customStyle="1" w:styleId="apple-style-span">
    <w:name w:val="apple-style-span"/>
    <w:rsid w:val="00504C26"/>
    <w:rPr>
      <w:rFonts w:cs="Times New Roman"/>
    </w:rPr>
  </w:style>
  <w:style w:type="paragraph" w:customStyle="1" w:styleId="formattext">
    <w:name w:val="formattext"/>
    <w:basedOn w:val="a6"/>
    <w:rsid w:val="00504C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">
    <w:name w:val="Style1"/>
    <w:basedOn w:val="a6"/>
    <w:rsid w:val="00504C26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4">
    <w:name w:val="Style4"/>
    <w:basedOn w:val="a6"/>
    <w:rsid w:val="00504C26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5">
    <w:name w:val="Style5"/>
    <w:basedOn w:val="a6"/>
    <w:uiPriority w:val="99"/>
    <w:rsid w:val="00504C26"/>
    <w:pPr>
      <w:widowControl w:val="0"/>
      <w:autoSpaceDE w:val="0"/>
      <w:autoSpaceDN w:val="0"/>
      <w:adjustRightInd w:val="0"/>
      <w:spacing w:after="0" w:line="365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7">
    <w:name w:val="Style7"/>
    <w:basedOn w:val="a6"/>
    <w:uiPriority w:val="99"/>
    <w:rsid w:val="00504C26"/>
    <w:pPr>
      <w:widowControl w:val="0"/>
      <w:autoSpaceDE w:val="0"/>
      <w:autoSpaceDN w:val="0"/>
      <w:adjustRightInd w:val="0"/>
      <w:spacing w:after="0" w:line="365" w:lineRule="exact"/>
      <w:ind w:firstLine="710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8">
    <w:name w:val="Style8"/>
    <w:basedOn w:val="a6"/>
    <w:uiPriority w:val="99"/>
    <w:rsid w:val="00504C2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9">
    <w:name w:val="Style9"/>
    <w:basedOn w:val="a6"/>
    <w:uiPriority w:val="99"/>
    <w:rsid w:val="00504C2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0">
    <w:name w:val="Style10"/>
    <w:basedOn w:val="a6"/>
    <w:uiPriority w:val="99"/>
    <w:rsid w:val="00504C26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1">
    <w:name w:val="Style11"/>
    <w:basedOn w:val="a6"/>
    <w:uiPriority w:val="99"/>
    <w:rsid w:val="00504C2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2">
    <w:name w:val="Style12"/>
    <w:basedOn w:val="a6"/>
    <w:uiPriority w:val="99"/>
    <w:rsid w:val="00504C26"/>
    <w:pPr>
      <w:widowControl w:val="0"/>
      <w:autoSpaceDE w:val="0"/>
      <w:autoSpaceDN w:val="0"/>
      <w:adjustRightInd w:val="0"/>
      <w:spacing w:after="0" w:line="322" w:lineRule="exact"/>
      <w:ind w:firstLine="542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3">
    <w:name w:val="Style13"/>
    <w:basedOn w:val="a6"/>
    <w:rsid w:val="00504C2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4">
    <w:name w:val="Style14"/>
    <w:basedOn w:val="a6"/>
    <w:uiPriority w:val="99"/>
    <w:rsid w:val="00504C26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5">
    <w:name w:val="Style15"/>
    <w:basedOn w:val="a6"/>
    <w:uiPriority w:val="99"/>
    <w:rsid w:val="00504C2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6">
    <w:name w:val="Style16"/>
    <w:basedOn w:val="a6"/>
    <w:uiPriority w:val="99"/>
    <w:rsid w:val="00504C2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7">
    <w:name w:val="Style17"/>
    <w:basedOn w:val="a6"/>
    <w:rsid w:val="00504C26"/>
    <w:pPr>
      <w:widowControl w:val="0"/>
      <w:autoSpaceDE w:val="0"/>
      <w:autoSpaceDN w:val="0"/>
      <w:adjustRightInd w:val="0"/>
      <w:spacing w:after="0" w:line="322" w:lineRule="exact"/>
      <w:ind w:firstLine="576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8">
    <w:name w:val="Style18"/>
    <w:basedOn w:val="a6"/>
    <w:uiPriority w:val="99"/>
    <w:rsid w:val="00504C2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9">
    <w:name w:val="Style19"/>
    <w:basedOn w:val="a6"/>
    <w:rsid w:val="00504C26"/>
    <w:pPr>
      <w:widowControl w:val="0"/>
      <w:autoSpaceDE w:val="0"/>
      <w:autoSpaceDN w:val="0"/>
      <w:adjustRightInd w:val="0"/>
      <w:spacing w:after="0" w:line="278" w:lineRule="exact"/>
      <w:ind w:hanging="106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20">
    <w:name w:val="Style20"/>
    <w:basedOn w:val="a6"/>
    <w:rsid w:val="00504C2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21">
    <w:name w:val="Style21"/>
    <w:basedOn w:val="a6"/>
    <w:uiPriority w:val="99"/>
    <w:rsid w:val="00504C2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22">
    <w:name w:val="Style22"/>
    <w:basedOn w:val="a6"/>
    <w:uiPriority w:val="99"/>
    <w:rsid w:val="00504C2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23">
    <w:name w:val="Style23"/>
    <w:basedOn w:val="a6"/>
    <w:uiPriority w:val="99"/>
    <w:rsid w:val="00504C2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24">
    <w:name w:val="Style24"/>
    <w:basedOn w:val="a6"/>
    <w:rsid w:val="00504C26"/>
    <w:pPr>
      <w:widowControl w:val="0"/>
      <w:autoSpaceDE w:val="0"/>
      <w:autoSpaceDN w:val="0"/>
      <w:adjustRightInd w:val="0"/>
      <w:spacing w:after="0" w:line="245" w:lineRule="exac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25">
    <w:name w:val="Style25"/>
    <w:basedOn w:val="a6"/>
    <w:rsid w:val="00504C26"/>
    <w:pPr>
      <w:widowControl w:val="0"/>
      <w:autoSpaceDE w:val="0"/>
      <w:autoSpaceDN w:val="0"/>
      <w:adjustRightInd w:val="0"/>
      <w:spacing w:after="0" w:line="638" w:lineRule="exact"/>
      <w:ind w:firstLine="3149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26">
    <w:name w:val="Style26"/>
    <w:basedOn w:val="a6"/>
    <w:rsid w:val="00504C2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27">
    <w:name w:val="Style27"/>
    <w:basedOn w:val="a6"/>
    <w:rsid w:val="00504C26"/>
    <w:pPr>
      <w:widowControl w:val="0"/>
      <w:autoSpaceDE w:val="0"/>
      <w:autoSpaceDN w:val="0"/>
      <w:adjustRightInd w:val="0"/>
      <w:spacing w:after="0" w:line="331" w:lineRule="exact"/>
      <w:ind w:hanging="734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28">
    <w:name w:val="Style28"/>
    <w:basedOn w:val="a6"/>
    <w:rsid w:val="00504C2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29">
    <w:name w:val="Style29"/>
    <w:basedOn w:val="a6"/>
    <w:rsid w:val="00504C2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30">
    <w:name w:val="Style30"/>
    <w:basedOn w:val="a6"/>
    <w:uiPriority w:val="99"/>
    <w:rsid w:val="00504C26"/>
    <w:pPr>
      <w:widowControl w:val="0"/>
      <w:autoSpaceDE w:val="0"/>
      <w:autoSpaceDN w:val="0"/>
      <w:adjustRightInd w:val="0"/>
      <w:spacing w:after="0" w:line="312" w:lineRule="exac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31">
    <w:name w:val="Style31"/>
    <w:basedOn w:val="a6"/>
    <w:uiPriority w:val="99"/>
    <w:rsid w:val="00504C2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32">
    <w:name w:val="Style32"/>
    <w:basedOn w:val="a6"/>
    <w:uiPriority w:val="99"/>
    <w:rsid w:val="00504C2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33">
    <w:name w:val="Style33"/>
    <w:basedOn w:val="a6"/>
    <w:rsid w:val="00504C26"/>
    <w:pPr>
      <w:widowControl w:val="0"/>
      <w:autoSpaceDE w:val="0"/>
      <w:autoSpaceDN w:val="0"/>
      <w:adjustRightInd w:val="0"/>
      <w:spacing w:after="0" w:line="281" w:lineRule="exac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34">
    <w:name w:val="Style34"/>
    <w:basedOn w:val="a6"/>
    <w:rsid w:val="00504C26"/>
    <w:pPr>
      <w:widowControl w:val="0"/>
      <w:autoSpaceDE w:val="0"/>
      <w:autoSpaceDN w:val="0"/>
      <w:adjustRightInd w:val="0"/>
      <w:spacing w:after="0" w:line="283" w:lineRule="exact"/>
      <w:ind w:firstLine="125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35">
    <w:name w:val="Style35"/>
    <w:basedOn w:val="a6"/>
    <w:uiPriority w:val="99"/>
    <w:rsid w:val="00504C26"/>
    <w:pPr>
      <w:widowControl w:val="0"/>
      <w:autoSpaceDE w:val="0"/>
      <w:autoSpaceDN w:val="0"/>
      <w:adjustRightInd w:val="0"/>
      <w:spacing w:after="0" w:line="233" w:lineRule="exact"/>
      <w:ind w:firstLine="84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36">
    <w:name w:val="Style36"/>
    <w:basedOn w:val="a6"/>
    <w:uiPriority w:val="99"/>
    <w:rsid w:val="00504C26"/>
    <w:pPr>
      <w:widowControl w:val="0"/>
      <w:autoSpaceDE w:val="0"/>
      <w:autoSpaceDN w:val="0"/>
      <w:adjustRightInd w:val="0"/>
      <w:spacing w:after="0" w:line="230" w:lineRule="exac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37">
    <w:name w:val="Style37"/>
    <w:basedOn w:val="a6"/>
    <w:rsid w:val="00504C26"/>
    <w:pPr>
      <w:widowControl w:val="0"/>
      <w:autoSpaceDE w:val="0"/>
      <w:autoSpaceDN w:val="0"/>
      <w:adjustRightInd w:val="0"/>
      <w:spacing w:after="0" w:line="336" w:lineRule="exact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38">
    <w:name w:val="Style38"/>
    <w:basedOn w:val="a6"/>
    <w:uiPriority w:val="99"/>
    <w:rsid w:val="00504C26"/>
    <w:pPr>
      <w:widowControl w:val="0"/>
      <w:autoSpaceDE w:val="0"/>
      <w:autoSpaceDN w:val="0"/>
      <w:adjustRightInd w:val="0"/>
      <w:spacing w:after="0" w:line="278" w:lineRule="exac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39">
    <w:name w:val="Style39"/>
    <w:basedOn w:val="a6"/>
    <w:rsid w:val="00504C2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40">
    <w:name w:val="Style40"/>
    <w:basedOn w:val="a6"/>
    <w:uiPriority w:val="99"/>
    <w:rsid w:val="00504C2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41">
    <w:name w:val="Style41"/>
    <w:basedOn w:val="a6"/>
    <w:rsid w:val="00504C2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42">
    <w:name w:val="Style42"/>
    <w:basedOn w:val="a6"/>
    <w:rsid w:val="00504C26"/>
    <w:pPr>
      <w:widowControl w:val="0"/>
      <w:autoSpaceDE w:val="0"/>
      <w:autoSpaceDN w:val="0"/>
      <w:adjustRightInd w:val="0"/>
      <w:spacing w:after="0" w:line="523" w:lineRule="exac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43">
    <w:name w:val="Style43"/>
    <w:basedOn w:val="a6"/>
    <w:rsid w:val="00504C2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44">
    <w:name w:val="Style44"/>
    <w:basedOn w:val="a6"/>
    <w:rsid w:val="00504C26"/>
    <w:pPr>
      <w:widowControl w:val="0"/>
      <w:autoSpaceDE w:val="0"/>
      <w:autoSpaceDN w:val="0"/>
      <w:adjustRightInd w:val="0"/>
      <w:spacing w:after="0" w:line="322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45">
    <w:name w:val="Style45"/>
    <w:basedOn w:val="a6"/>
    <w:rsid w:val="00504C26"/>
    <w:pPr>
      <w:widowControl w:val="0"/>
      <w:autoSpaceDE w:val="0"/>
      <w:autoSpaceDN w:val="0"/>
      <w:adjustRightInd w:val="0"/>
      <w:spacing w:after="0" w:line="274" w:lineRule="exact"/>
      <w:ind w:firstLine="298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46">
    <w:name w:val="Style46"/>
    <w:basedOn w:val="a6"/>
    <w:rsid w:val="00504C2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47">
    <w:name w:val="Style47"/>
    <w:basedOn w:val="a6"/>
    <w:rsid w:val="00504C2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48">
    <w:name w:val="Style48"/>
    <w:basedOn w:val="a6"/>
    <w:rsid w:val="00504C26"/>
    <w:pPr>
      <w:widowControl w:val="0"/>
      <w:autoSpaceDE w:val="0"/>
      <w:autoSpaceDN w:val="0"/>
      <w:adjustRightInd w:val="0"/>
      <w:spacing w:after="0" w:line="322" w:lineRule="exact"/>
      <w:ind w:firstLine="643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49">
    <w:name w:val="Style49"/>
    <w:basedOn w:val="a6"/>
    <w:rsid w:val="00504C26"/>
    <w:pPr>
      <w:widowControl w:val="0"/>
      <w:autoSpaceDE w:val="0"/>
      <w:autoSpaceDN w:val="0"/>
      <w:adjustRightInd w:val="0"/>
      <w:spacing w:after="0" w:line="281" w:lineRule="exact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50">
    <w:name w:val="Style50"/>
    <w:basedOn w:val="a6"/>
    <w:rsid w:val="00504C26"/>
    <w:pPr>
      <w:widowControl w:val="0"/>
      <w:autoSpaceDE w:val="0"/>
      <w:autoSpaceDN w:val="0"/>
      <w:adjustRightInd w:val="0"/>
      <w:spacing w:after="0" w:line="322" w:lineRule="exact"/>
      <w:ind w:firstLine="734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51">
    <w:name w:val="Style51"/>
    <w:basedOn w:val="a6"/>
    <w:rsid w:val="00504C2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53">
    <w:name w:val="Font Style53"/>
    <w:uiPriority w:val="99"/>
    <w:rsid w:val="00504C26"/>
    <w:rPr>
      <w:rFonts w:ascii="Times New Roman" w:hAnsi="Times New Roman" w:cs="Times New Roman"/>
      <w:b/>
      <w:bCs/>
      <w:spacing w:val="110"/>
      <w:sz w:val="42"/>
      <w:szCs w:val="42"/>
    </w:rPr>
  </w:style>
  <w:style w:type="character" w:customStyle="1" w:styleId="FontStyle54">
    <w:name w:val="Font Style54"/>
    <w:uiPriority w:val="99"/>
    <w:rsid w:val="00504C26"/>
    <w:rPr>
      <w:rFonts w:ascii="Times New Roman" w:hAnsi="Times New Roman" w:cs="Times New Roman"/>
      <w:b/>
      <w:bCs/>
      <w:i/>
      <w:iCs/>
      <w:spacing w:val="-40"/>
      <w:sz w:val="36"/>
      <w:szCs w:val="36"/>
    </w:rPr>
  </w:style>
  <w:style w:type="character" w:customStyle="1" w:styleId="FontStyle55">
    <w:name w:val="Font Style55"/>
    <w:rsid w:val="00504C26"/>
    <w:rPr>
      <w:rFonts w:ascii="Times New Roman" w:hAnsi="Times New Roman" w:cs="Times New Roman"/>
      <w:i/>
      <w:iCs/>
      <w:spacing w:val="-40"/>
      <w:sz w:val="38"/>
      <w:szCs w:val="38"/>
    </w:rPr>
  </w:style>
  <w:style w:type="character" w:customStyle="1" w:styleId="FontStyle56">
    <w:name w:val="Font Style56"/>
    <w:rsid w:val="00504C26"/>
    <w:rPr>
      <w:rFonts w:ascii="Arial Narrow" w:hAnsi="Arial Narrow" w:cs="Arial Narrow"/>
      <w:i/>
      <w:iCs/>
      <w:spacing w:val="-20"/>
      <w:sz w:val="22"/>
      <w:szCs w:val="22"/>
    </w:rPr>
  </w:style>
  <w:style w:type="character" w:customStyle="1" w:styleId="FontStyle57">
    <w:name w:val="Font Style57"/>
    <w:rsid w:val="00504C26"/>
    <w:rPr>
      <w:rFonts w:ascii="Times New Roman" w:hAnsi="Times New Roman" w:cs="Times New Roman"/>
      <w:b/>
      <w:bCs/>
      <w:sz w:val="26"/>
      <w:szCs w:val="26"/>
    </w:rPr>
  </w:style>
  <w:style w:type="character" w:customStyle="1" w:styleId="FontStyle58">
    <w:name w:val="Font Style58"/>
    <w:rsid w:val="00504C26"/>
    <w:rPr>
      <w:rFonts w:ascii="Times New Roman" w:hAnsi="Times New Roman" w:cs="Times New Roman"/>
      <w:sz w:val="26"/>
      <w:szCs w:val="26"/>
    </w:rPr>
  </w:style>
  <w:style w:type="character" w:customStyle="1" w:styleId="FontStyle59">
    <w:name w:val="Font Style59"/>
    <w:uiPriority w:val="99"/>
    <w:rsid w:val="00504C26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60">
    <w:name w:val="Font Style60"/>
    <w:rsid w:val="00504C26"/>
    <w:rPr>
      <w:rFonts w:ascii="Times New Roman" w:hAnsi="Times New Roman" w:cs="Times New Roman"/>
      <w:i/>
      <w:iCs/>
      <w:sz w:val="26"/>
      <w:szCs w:val="26"/>
    </w:rPr>
  </w:style>
  <w:style w:type="character" w:customStyle="1" w:styleId="FontStyle61">
    <w:name w:val="Font Style61"/>
    <w:rsid w:val="00504C26"/>
    <w:rPr>
      <w:rFonts w:ascii="Times New Roman" w:hAnsi="Times New Roman" w:cs="Times New Roman"/>
      <w:b/>
      <w:bCs/>
      <w:sz w:val="16"/>
      <w:szCs w:val="16"/>
    </w:rPr>
  </w:style>
  <w:style w:type="character" w:customStyle="1" w:styleId="FontStyle62">
    <w:name w:val="Font Style62"/>
    <w:rsid w:val="00504C26"/>
    <w:rPr>
      <w:rFonts w:ascii="Arial" w:hAnsi="Arial" w:cs="Arial"/>
      <w:sz w:val="26"/>
      <w:szCs w:val="26"/>
    </w:rPr>
  </w:style>
  <w:style w:type="character" w:customStyle="1" w:styleId="FontStyle63">
    <w:name w:val="Font Style63"/>
    <w:rsid w:val="00504C26"/>
    <w:rPr>
      <w:rFonts w:ascii="Times New Roman" w:hAnsi="Times New Roman" w:cs="Times New Roman"/>
      <w:spacing w:val="10"/>
      <w:sz w:val="26"/>
      <w:szCs w:val="26"/>
    </w:rPr>
  </w:style>
  <w:style w:type="character" w:customStyle="1" w:styleId="FontStyle64">
    <w:name w:val="Font Style64"/>
    <w:rsid w:val="00504C26"/>
    <w:rPr>
      <w:rFonts w:ascii="Times New Roman" w:hAnsi="Times New Roman" w:cs="Times New Roman"/>
      <w:b/>
      <w:bCs/>
      <w:sz w:val="22"/>
      <w:szCs w:val="22"/>
    </w:rPr>
  </w:style>
  <w:style w:type="character" w:customStyle="1" w:styleId="FontStyle65">
    <w:name w:val="Font Style65"/>
    <w:rsid w:val="00504C26"/>
    <w:rPr>
      <w:rFonts w:ascii="Times New Roman" w:hAnsi="Times New Roman" w:cs="Times New Roman"/>
      <w:b/>
      <w:bCs/>
      <w:i/>
      <w:iCs/>
      <w:sz w:val="22"/>
      <w:szCs w:val="22"/>
    </w:rPr>
  </w:style>
  <w:style w:type="character" w:customStyle="1" w:styleId="FontStyle66">
    <w:name w:val="Font Style66"/>
    <w:rsid w:val="00504C26"/>
    <w:rPr>
      <w:rFonts w:ascii="Times New Roman" w:hAnsi="Times New Roman" w:cs="Times New Roman"/>
      <w:sz w:val="28"/>
      <w:szCs w:val="28"/>
    </w:rPr>
  </w:style>
  <w:style w:type="character" w:customStyle="1" w:styleId="FontStyle67">
    <w:name w:val="Font Style67"/>
    <w:rsid w:val="00504C26"/>
    <w:rPr>
      <w:rFonts w:ascii="Times New Roman" w:hAnsi="Times New Roman" w:cs="Times New Roman"/>
      <w:b/>
      <w:bCs/>
      <w:sz w:val="32"/>
      <w:szCs w:val="32"/>
    </w:rPr>
  </w:style>
  <w:style w:type="character" w:customStyle="1" w:styleId="FontStyle68">
    <w:name w:val="Font Style68"/>
    <w:rsid w:val="00504C26"/>
    <w:rPr>
      <w:rFonts w:ascii="Microsoft Sans Serif" w:hAnsi="Microsoft Sans Serif" w:cs="Microsoft Sans Serif"/>
      <w:sz w:val="26"/>
      <w:szCs w:val="26"/>
    </w:rPr>
  </w:style>
  <w:style w:type="character" w:customStyle="1" w:styleId="FontStyle69">
    <w:name w:val="Font Style69"/>
    <w:rsid w:val="00504C26"/>
    <w:rPr>
      <w:rFonts w:ascii="Times New Roman" w:hAnsi="Times New Roman" w:cs="Times New Roman"/>
      <w:b/>
      <w:bCs/>
      <w:sz w:val="30"/>
      <w:szCs w:val="30"/>
    </w:rPr>
  </w:style>
  <w:style w:type="character" w:customStyle="1" w:styleId="FontStyle70">
    <w:name w:val="Font Style70"/>
    <w:rsid w:val="00504C26"/>
    <w:rPr>
      <w:rFonts w:ascii="Times New Roman" w:hAnsi="Times New Roman" w:cs="Times New Roman"/>
      <w:b/>
      <w:bCs/>
      <w:sz w:val="24"/>
      <w:szCs w:val="24"/>
    </w:rPr>
  </w:style>
  <w:style w:type="character" w:customStyle="1" w:styleId="FontStyle71">
    <w:name w:val="Font Style71"/>
    <w:rsid w:val="00504C26"/>
    <w:rPr>
      <w:rFonts w:ascii="Times New Roman" w:hAnsi="Times New Roman" w:cs="Times New Roman"/>
      <w:sz w:val="22"/>
      <w:szCs w:val="22"/>
    </w:rPr>
  </w:style>
  <w:style w:type="character" w:customStyle="1" w:styleId="FontStyle72">
    <w:name w:val="Font Style72"/>
    <w:rsid w:val="00504C26"/>
    <w:rPr>
      <w:rFonts w:ascii="Arial" w:hAnsi="Arial" w:cs="Arial"/>
      <w:sz w:val="26"/>
      <w:szCs w:val="26"/>
    </w:rPr>
  </w:style>
  <w:style w:type="character" w:customStyle="1" w:styleId="FontStyle73">
    <w:name w:val="Font Style73"/>
    <w:rsid w:val="00504C26"/>
    <w:rPr>
      <w:rFonts w:ascii="Arial" w:hAnsi="Arial" w:cs="Arial"/>
      <w:b/>
      <w:bCs/>
      <w:sz w:val="20"/>
      <w:szCs w:val="20"/>
    </w:rPr>
  </w:style>
  <w:style w:type="character" w:customStyle="1" w:styleId="FontStyle74">
    <w:name w:val="Font Style74"/>
    <w:rsid w:val="00504C26"/>
    <w:rPr>
      <w:rFonts w:ascii="Arial" w:hAnsi="Arial" w:cs="Arial"/>
      <w:sz w:val="20"/>
      <w:szCs w:val="20"/>
    </w:rPr>
  </w:style>
  <w:style w:type="character" w:customStyle="1" w:styleId="FontStyle75">
    <w:name w:val="Font Style75"/>
    <w:rsid w:val="00504C26"/>
    <w:rPr>
      <w:rFonts w:ascii="Arial" w:hAnsi="Arial" w:cs="Arial"/>
      <w:b/>
      <w:bCs/>
      <w:sz w:val="20"/>
      <w:szCs w:val="20"/>
    </w:rPr>
  </w:style>
  <w:style w:type="character" w:customStyle="1" w:styleId="FontStyle76">
    <w:name w:val="Font Style76"/>
    <w:rsid w:val="00504C26"/>
    <w:rPr>
      <w:rFonts w:ascii="Arial" w:hAnsi="Arial" w:cs="Arial"/>
      <w:sz w:val="22"/>
      <w:szCs w:val="22"/>
    </w:rPr>
  </w:style>
  <w:style w:type="character" w:customStyle="1" w:styleId="FontStyle77">
    <w:name w:val="Font Style77"/>
    <w:rsid w:val="00504C26"/>
    <w:rPr>
      <w:rFonts w:ascii="Microsoft Sans Serif" w:hAnsi="Microsoft Sans Serif" w:cs="Microsoft Sans Serif"/>
      <w:sz w:val="22"/>
      <w:szCs w:val="22"/>
    </w:rPr>
  </w:style>
  <w:style w:type="character" w:customStyle="1" w:styleId="FontStyle78">
    <w:name w:val="Font Style78"/>
    <w:rsid w:val="00504C26"/>
    <w:rPr>
      <w:rFonts w:ascii="Arial" w:hAnsi="Arial" w:cs="Arial"/>
      <w:sz w:val="22"/>
      <w:szCs w:val="22"/>
    </w:rPr>
  </w:style>
  <w:style w:type="character" w:styleId="afffffe">
    <w:name w:val="annotation reference"/>
    <w:uiPriority w:val="99"/>
    <w:semiHidden/>
    <w:rsid w:val="00504C26"/>
    <w:rPr>
      <w:rFonts w:cs="Times New Roman"/>
      <w:sz w:val="16"/>
      <w:szCs w:val="16"/>
    </w:rPr>
  </w:style>
  <w:style w:type="character" w:customStyle="1" w:styleId="3f">
    <w:name w:val="Знак Знак3"/>
    <w:rsid w:val="00504C26"/>
    <w:rPr>
      <w:rFonts w:eastAsia="Lucida Sans Unicode" w:cs="Tahoma"/>
      <w:color w:val="000000"/>
      <w:sz w:val="24"/>
      <w:szCs w:val="24"/>
      <w:lang w:val="en-US" w:eastAsia="en-US" w:bidi="en-US"/>
    </w:rPr>
  </w:style>
  <w:style w:type="character" w:customStyle="1" w:styleId="HeaderChar">
    <w:name w:val="Header Char"/>
    <w:locked/>
    <w:rsid w:val="00504C26"/>
    <w:rPr>
      <w:rFonts w:ascii="Arial" w:hAnsi="Arial" w:cs="Times New Roman"/>
      <w:noProof/>
      <w:sz w:val="20"/>
      <w:szCs w:val="20"/>
      <w:lang w:eastAsia="ru-RU"/>
    </w:rPr>
  </w:style>
  <w:style w:type="character" w:customStyle="1" w:styleId="FooterChar">
    <w:name w:val="Footer Char"/>
    <w:locked/>
    <w:rsid w:val="00504C26"/>
    <w:rPr>
      <w:rFonts w:ascii="Times New Roman" w:hAnsi="Times New Roman" w:cs="Times New Roman"/>
      <w:noProof/>
      <w:sz w:val="20"/>
      <w:szCs w:val="20"/>
      <w:lang w:eastAsia="ru-RU"/>
    </w:rPr>
  </w:style>
  <w:style w:type="paragraph" w:customStyle="1" w:styleId="font5">
    <w:name w:val="font5"/>
    <w:basedOn w:val="a6"/>
    <w:rsid w:val="00504C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font6">
    <w:name w:val="font6"/>
    <w:basedOn w:val="a6"/>
    <w:rsid w:val="00504C26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color w:val="000000"/>
      <w:sz w:val="16"/>
      <w:szCs w:val="16"/>
      <w:lang w:eastAsia="ru-RU"/>
    </w:rPr>
  </w:style>
  <w:style w:type="paragraph" w:customStyle="1" w:styleId="font7">
    <w:name w:val="font7"/>
    <w:basedOn w:val="a6"/>
    <w:rsid w:val="00504C26"/>
    <w:pPr>
      <w:spacing w:before="100" w:beforeAutospacing="1" w:after="100" w:afterAutospacing="1" w:line="240" w:lineRule="auto"/>
    </w:pPr>
    <w:rPr>
      <w:rFonts w:ascii="Tahoma" w:eastAsia="Times New Roman" w:hAnsi="Tahoma" w:cs="Tahoma"/>
      <w:color w:val="000000"/>
      <w:sz w:val="16"/>
      <w:szCs w:val="16"/>
      <w:lang w:eastAsia="ru-RU"/>
    </w:rPr>
  </w:style>
  <w:style w:type="paragraph" w:customStyle="1" w:styleId="font8">
    <w:name w:val="font8"/>
    <w:basedOn w:val="a6"/>
    <w:rsid w:val="00504C26"/>
    <w:pPr>
      <w:spacing w:before="100" w:beforeAutospacing="1" w:after="100" w:afterAutospacing="1" w:line="240" w:lineRule="auto"/>
    </w:pPr>
    <w:rPr>
      <w:rFonts w:ascii="Arial CYR" w:eastAsia="Times New Roman" w:hAnsi="Arial CYR" w:cs="Arial CYR"/>
      <w:sz w:val="18"/>
      <w:szCs w:val="18"/>
      <w:lang w:eastAsia="ru-RU"/>
    </w:rPr>
  </w:style>
  <w:style w:type="paragraph" w:customStyle="1" w:styleId="xl165">
    <w:name w:val="xl165"/>
    <w:basedOn w:val="a6"/>
    <w:rsid w:val="00504C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66">
    <w:name w:val="xl166"/>
    <w:basedOn w:val="a6"/>
    <w:rsid w:val="00504C26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167">
    <w:name w:val="xl167"/>
    <w:basedOn w:val="a6"/>
    <w:rsid w:val="00504C26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68">
    <w:name w:val="xl168"/>
    <w:basedOn w:val="a6"/>
    <w:rsid w:val="00504C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69">
    <w:name w:val="xl169"/>
    <w:basedOn w:val="a6"/>
    <w:rsid w:val="00504C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70">
    <w:name w:val="xl170"/>
    <w:basedOn w:val="a6"/>
    <w:rsid w:val="00504C26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FF0000"/>
      <w:sz w:val="24"/>
      <w:szCs w:val="24"/>
      <w:lang w:eastAsia="ru-RU"/>
    </w:rPr>
  </w:style>
  <w:style w:type="paragraph" w:customStyle="1" w:styleId="xl171">
    <w:name w:val="xl171"/>
    <w:basedOn w:val="a6"/>
    <w:rsid w:val="00504C2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CC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172">
    <w:name w:val="xl172"/>
    <w:basedOn w:val="a6"/>
    <w:rsid w:val="00504C2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173">
    <w:name w:val="xl173"/>
    <w:basedOn w:val="a6"/>
    <w:rsid w:val="00504C2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74">
    <w:name w:val="xl174"/>
    <w:basedOn w:val="a6"/>
    <w:rsid w:val="00504C2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75">
    <w:name w:val="xl175"/>
    <w:basedOn w:val="a6"/>
    <w:rsid w:val="00504C2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sz w:val="18"/>
      <w:szCs w:val="18"/>
      <w:lang w:eastAsia="ru-RU"/>
    </w:rPr>
  </w:style>
  <w:style w:type="paragraph" w:customStyle="1" w:styleId="xl176">
    <w:name w:val="xl176"/>
    <w:basedOn w:val="a6"/>
    <w:rsid w:val="00504C2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177">
    <w:name w:val="xl177"/>
    <w:basedOn w:val="a6"/>
    <w:rsid w:val="00504C2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sz w:val="18"/>
      <w:szCs w:val="18"/>
      <w:lang w:eastAsia="ru-RU"/>
    </w:rPr>
  </w:style>
  <w:style w:type="paragraph" w:customStyle="1" w:styleId="xl178">
    <w:name w:val="xl178"/>
    <w:basedOn w:val="a6"/>
    <w:rsid w:val="00504C2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79">
    <w:name w:val="xl179"/>
    <w:basedOn w:val="a6"/>
    <w:rsid w:val="00504C2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18"/>
      <w:szCs w:val="18"/>
      <w:lang w:eastAsia="ru-RU"/>
    </w:rPr>
  </w:style>
  <w:style w:type="paragraph" w:customStyle="1" w:styleId="xl180">
    <w:name w:val="xl180"/>
    <w:basedOn w:val="a6"/>
    <w:rsid w:val="00504C2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181">
    <w:name w:val="xl181"/>
    <w:basedOn w:val="a6"/>
    <w:rsid w:val="00504C2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182">
    <w:name w:val="xl182"/>
    <w:basedOn w:val="a6"/>
    <w:rsid w:val="00504C2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8"/>
      <w:szCs w:val="18"/>
      <w:lang w:eastAsia="ru-RU"/>
    </w:rPr>
  </w:style>
  <w:style w:type="paragraph" w:customStyle="1" w:styleId="xl183">
    <w:name w:val="xl183"/>
    <w:basedOn w:val="a6"/>
    <w:rsid w:val="00504C2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184">
    <w:name w:val="xl184"/>
    <w:basedOn w:val="a6"/>
    <w:rsid w:val="00504C2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  <w:lang w:eastAsia="ru-RU"/>
    </w:rPr>
  </w:style>
  <w:style w:type="paragraph" w:customStyle="1" w:styleId="xl185">
    <w:name w:val="xl185"/>
    <w:basedOn w:val="a6"/>
    <w:rsid w:val="00504C2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18"/>
      <w:szCs w:val="18"/>
      <w:lang w:eastAsia="ru-RU"/>
    </w:rPr>
  </w:style>
  <w:style w:type="paragraph" w:customStyle="1" w:styleId="xl186">
    <w:name w:val="xl186"/>
    <w:basedOn w:val="a6"/>
    <w:rsid w:val="00504C2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FF0000"/>
      <w:sz w:val="18"/>
      <w:szCs w:val="18"/>
      <w:lang w:eastAsia="ru-RU"/>
    </w:rPr>
  </w:style>
  <w:style w:type="paragraph" w:customStyle="1" w:styleId="xl187">
    <w:name w:val="xl187"/>
    <w:basedOn w:val="a6"/>
    <w:rsid w:val="00504C2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  <w:lang w:eastAsia="ru-RU"/>
    </w:rPr>
  </w:style>
  <w:style w:type="paragraph" w:customStyle="1" w:styleId="xl188">
    <w:name w:val="xl188"/>
    <w:basedOn w:val="a6"/>
    <w:rsid w:val="00504C26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189">
    <w:name w:val="xl189"/>
    <w:basedOn w:val="a6"/>
    <w:rsid w:val="00504C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18"/>
      <w:szCs w:val="18"/>
      <w:lang w:eastAsia="ru-RU"/>
    </w:rPr>
  </w:style>
  <w:style w:type="paragraph" w:customStyle="1" w:styleId="xl190">
    <w:name w:val="xl190"/>
    <w:basedOn w:val="a6"/>
    <w:rsid w:val="00504C26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191">
    <w:name w:val="xl191"/>
    <w:basedOn w:val="a6"/>
    <w:rsid w:val="00504C26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FF0000"/>
      <w:sz w:val="18"/>
      <w:szCs w:val="18"/>
      <w:lang w:eastAsia="ru-RU"/>
    </w:rPr>
  </w:style>
  <w:style w:type="paragraph" w:customStyle="1" w:styleId="xl192">
    <w:name w:val="xl192"/>
    <w:basedOn w:val="a6"/>
    <w:rsid w:val="00504C26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  <w:lang w:eastAsia="ru-RU"/>
    </w:rPr>
  </w:style>
  <w:style w:type="paragraph" w:customStyle="1" w:styleId="xl193">
    <w:name w:val="xl193"/>
    <w:basedOn w:val="a6"/>
    <w:rsid w:val="00504C2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194">
    <w:name w:val="xl194"/>
    <w:basedOn w:val="a6"/>
    <w:rsid w:val="00504C2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  <w:lang w:eastAsia="ru-RU"/>
    </w:rPr>
  </w:style>
  <w:style w:type="paragraph" w:customStyle="1" w:styleId="xl195">
    <w:name w:val="xl195"/>
    <w:basedOn w:val="a6"/>
    <w:rsid w:val="00504C2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8"/>
      <w:szCs w:val="18"/>
      <w:lang w:eastAsia="ru-RU"/>
    </w:rPr>
  </w:style>
  <w:style w:type="paragraph" w:customStyle="1" w:styleId="xl196">
    <w:name w:val="xl196"/>
    <w:basedOn w:val="a6"/>
    <w:rsid w:val="00504C2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333333"/>
      <w:sz w:val="18"/>
      <w:szCs w:val="18"/>
      <w:lang w:eastAsia="ru-RU"/>
    </w:rPr>
  </w:style>
  <w:style w:type="paragraph" w:customStyle="1" w:styleId="xl197">
    <w:name w:val="xl197"/>
    <w:basedOn w:val="a6"/>
    <w:rsid w:val="00504C2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198">
    <w:name w:val="xl198"/>
    <w:basedOn w:val="a6"/>
    <w:rsid w:val="00504C2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199">
    <w:name w:val="xl199"/>
    <w:basedOn w:val="a6"/>
    <w:rsid w:val="00504C2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200">
    <w:name w:val="xl200"/>
    <w:basedOn w:val="a6"/>
    <w:rsid w:val="00504C2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201">
    <w:name w:val="xl201"/>
    <w:basedOn w:val="a6"/>
    <w:rsid w:val="00504C2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sz w:val="16"/>
      <w:szCs w:val="16"/>
      <w:lang w:eastAsia="ru-RU"/>
    </w:rPr>
  </w:style>
  <w:style w:type="paragraph" w:customStyle="1" w:styleId="xl202">
    <w:name w:val="xl202"/>
    <w:basedOn w:val="a6"/>
    <w:rsid w:val="00504C26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203">
    <w:name w:val="xl203"/>
    <w:basedOn w:val="a6"/>
    <w:rsid w:val="00504C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18"/>
      <w:szCs w:val="18"/>
      <w:lang w:eastAsia="ru-RU"/>
    </w:rPr>
  </w:style>
  <w:style w:type="paragraph" w:customStyle="1" w:styleId="xl204">
    <w:name w:val="xl204"/>
    <w:basedOn w:val="a6"/>
    <w:rsid w:val="00504C26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205">
    <w:name w:val="xl205"/>
    <w:basedOn w:val="a6"/>
    <w:rsid w:val="00504C2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206">
    <w:name w:val="xl206"/>
    <w:basedOn w:val="a6"/>
    <w:rsid w:val="00504C2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207">
    <w:name w:val="xl207"/>
    <w:basedOn w:val="a6"/>
    <w:rsid w:val="00504C2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sz w:val="18"/>
      <w:szCs w:val="18"/>
      <w:lang w:eastAsia="ru-RU"/>
    </w:rPr>
  </w:style>
  <w:style w:type="paragraph" w:customStyle="1" w:styleId="xl208">
    <w:name w:val="xl208"/>
    <w:basedOn w:val="a6"/>
    <w:rsid w:val="00504C2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8"/>
      <w:szCs w:val="18"/>
      <w:lang w:eastAsia="ru-RU"/>
    </w:rPr>
  </w:style>
  <w:style w:type="paragraph" w:customStyle="1" w:styleId="xl209">
    <w:name w:val="xl209"/>
    <w:basedOn w:val="a6"/>
    <w:rsid w:val="00504C2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210">
    <w:name w:val="xl210"/>
    <w:basedOn w:val="a6"/>
    <w:rsid w:val="00504C2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211">
    <w:name w:val="xl211"/>
    <w:basedOn w:val="a6"/>
    <w:rsid w:val="00504C2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8"/>
      <w:szCs w:val="18"/>
      <w:lang w:eastAsia="ru-RU"/>
    </w:rPr>
  </w:style>
  <w:style w:type="paragraph" w:customStyle="1" w:styleId="xl212">
    <w:name w:val="xl212"/>
    <w:basedOn w:val="a6"/>
    <w:rsid w:val="00504C2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213">
    <w:name w:val="xl213"/>
    <w:basedOn w:val="a6"/>
    <w:rsid w:val="00504C2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sz w:val="18"/>
      <w:szCs w:val="18"/>
      <w:lang w:eastAsia="ru-RU"/>
    </w:rPr>
  </w:style>
  <w:style w:type="paragraph" w:customStyle="1" w:styleId="xl214">
    <w:name w:val="xl214"/>
    <w:basedOn w:val="a6"/>
    <w:rsid w:val="00504C2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215">
    <w:name w:val="xl215"/>
    <w:basedOn w:val="a6"/>
    <w:rsid w:val="00504C26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216">
    <w:name w:val="xl216"/>
    <w:basedOn w:val="a6"/>
    <w:rsid w:val="00504C26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lang w:eastAsia="ru-RU"/>
    </w:rPr>
  </w:style>
  <w:style w:type="paragraph" w:customStyle="1" w:styleId="xl217">
    <w:name w:val="xl217"/>
    <w:basedOn w:val="a6"/>
    <w:rsid w:val="00504C2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218">
    <w:name w:val="xl218"/>
    <w:basedOn w:val="a6"/>
    <w:rsid w:val="00504C2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sz w:val="18"/>
      <w:szCs w:val="18"/>
      <w:lang w:eastAsia="ru-RU"/>
    </w:rPr>
  </w:style>
  <w:style w:type="paragraph" w:customStyle="1" w:styleId="xl219">
    <w:name w:val="xl219"/>
    <w:basedOn w:val="a6"/>
    <w:rsid w:val="00504C26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220">
    <w:name w:val="xl220"/>
    <w:basedOn w:val="a6"/>
    <w:rsid w:val="00504C26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18"/>
      <w:szCs w:val="18"/>
      <w:lang w:eastAsia="ru-RU"/>
    </w:rPr>
  </w:style>
  <w:style w:type="paragraph" w:customStyle="1" w:styleId="xl221">
    <w:name w:val="xl221"/>
    <w:basedOn w:val="a6"/>
    <w:rsid w:val="00504C26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222">
    <w:name w:val="xl222"/>
    <w:basedOn w:val="a6"/>
    <w:rsid w:val="00504C26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223">
    <w:name w:val="xl223"/>
    <w:basedOn w:val="a6"/>
    <w:rsid w:val="00504C26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18"/>
      <w:szCs w:val="18"/>
      <w:lang w:eastAsia="ru-RU"/>
    </w:rPr>
  </w:style>
  <w:style w:type="paragraph" w:customStyle="1" w:styleId="xl224">
    <w:name w:val="xl224"/>
    <w:basedOn w:val="a6"/>
    <w:rsid w:val="00504C26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225">
    <w:name w:val="xl225"/>
    <w:basedOn w:val="a6"/>
    <w:rsid w:val="00504C26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auto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226">
    <w:name w:val="xl226"/>
    <w:basedOn w:val="a6"/>
    <w:rsid w:val="00504C26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227">
    <w:name w:val="xl227"/>
    <w:basedOn w:val="a6"/>
    <w:rsid w:val="00504C26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228">
    <w:name w:val="xl228"/>
    <w:basedOn w:val="a6"/>
    <w:rsid w:val="00504C26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229">
    <w:name w:val="xl229"/>
    <w:basedOn w:val="a6"/>
    <w:rsid w:val="00504C2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230">
    <w:name w:val="xl230"/>
    <w:basedOn w:val="a6"/>
    <w:rsid w:val="00504C2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231">
    <w:name w:val="xl231"/>
    <w:basedOn w:val="a6"/>
    <w:rsid w:val="00504C2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color w:val="FFFFFF"/>
      <w:sz w:val="18"/>
      <w:szCs w:val="18"/>
      <w:lang w:eastAsia="ru-RU"/>
    </w:rPr>
  </w:style>
  <w:style w:type="paragraph" w:customStyle="1" w:styleId="xl232">
    <w:name w:val="xl232"/>
    <w:basedOn w:val="a6"/>
    <w:rsid w:val="00504C26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233">
    <w:name w:val="xl233"/>
    <w:basedOn w:val="a6"/>
    <w:rsid w:val="00504C26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234">
    <w:name w:val="xl234"/>
    <w:basedOn w:val="a6"/>
    <w:rsid w:val="00504C26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235">
    <w:name w:val="xl235"/>
    <w:basedOn w:val="a6"/>
    <w:rsid w:val="00504C26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236">
    <w:name w:val="xl236"/>
    <w:basedOn w:val="a6"/>
    <w:rsid w:val="00504C26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237">
    <w:name w:val="xl237"/>
    <w:basedOn w:val="a6"/>
    <w:rsid w:val="00504C26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238">
    <w:name w:val="xl238"/>
    <w:basedOn w:val="a6"/>
    <w:rsid w:val="00504C26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239">
    <w:name w:val="xl239"/>
    <w:basedOn w:val="a6"/>
    <w:rsid w:val="00504C2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240">
    <w:name w:val="xl240"/>
    <w:basedOn w:val="a6"/>
    <w:rsid w:val="00504C2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sz w:val="16"/>
      <w:szCs w:val="16"/>
      <w:lang w:eastAsia="ru-RU"/>
    </w:rPr>
  </w:style>
  <w:style w:type="paragraph" w:customStyle="1" w:styleId="xl241">
    <w:name w:val="xl241"/>
    <w:basedOn w:val="a6"/>
    <w:rsid w:val="00504C26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auto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242">
    <w:name w:val="xl242"/>
    <w:basedOn w:val="a6"/>
    <w:rsid w:val="00504C26"/>
    <w:pPr>
      <w:pBdr>
        <w:top w:val="single" w:sz="4" w:space="0" w:color="auto"/>
        <w:bottom w:val="single" w:sz="4" w:space="0" w:color="auto"/>
      </w:pBdr>
      <w:shd w:val="clear" w:color="auto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243">
    <w:name w:val="xl243"/>
    <w:basedOn w:val="a6"/>
    <w:rsid w:val="00504C26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244">
    <w:name w:val="xl244"/>
    <w:basedOn w:val="a6"/>
    <w:rsid w:val="00504C26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245">
    <w:name w:val="xl245"/>
    <w:basedOn w:val="a6"/>
    <w:rsid w:val="00504C26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246">
    <w:name w:val="xl246"/>
    <w:basedOn w:val="a6"/>
    <w:rsid w:val="00504C26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247">
    <w:name w:val="xl247"/>
    <w:basedOn w:val="a6"/>
    <w:rsid w:val="00504C26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248">
    <w:name w:val="xl248"/>
    <w:basedOn w:val="a6"/>
    <w:rsid w:val="00504C26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249">
    <w:name w:val="xl249"/>
    <w:basedOn w:val="a6"/>
    <w:rsid w:val="00504C26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250">
    <w:name w:val="xl250"/>
    <w:basedOn w:val="a6"/>
    <w:rsid w:val="00504C26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251">
    <w:name w:val="xl251"/>
    <w:basedOn w:val="a6"/>
    <w:rsid w:val="00504C26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252">
    <w:name w:val="xl252"/>
    <w:basedOn w:val="a6"/>
    <w:rsid w:val="00504C26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253">
    <w:name w:val="xl253"/>
    <w:basedOn w:val="a6"/>
    <w:rsid w:val="00504C26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254">
    <w:name w:val="xl254"/>
    <w:basedOn w:val="a6"/>
    <w:rsid w:val="00504C26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255">
    <w:name w:val="xl255"/>
    <w:basedOn w:val="a6"/>
    <w:rsid w:val="00504C26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256">
    <w:name w:val="xl256"/>
    <w:basedOn w:val="a6"/>
    <w:rsid w:val="00504C26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8"/>
      <w:szCs w:val="18"/>
      <w:lang w:eastAsia="ru-RU"/>
    </w:rPr>
  </w:style>
  <w:style w:type="paragraph" w:customStyle="1" w:styleId="xl257">
    <w:name w:val="xl257"/>
    <w:basedOn w:val="a6"/>
    <w:rsid w:val="00504C26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8"/>
      <w:szCs w:val="18"/>
      <w:lang w:eastAsia="ru-RU"/>
    </w:rPr>
  </w:style>
  <w:style w:type="paragraph" w:customStyle="1" w:styleId="xl258">
    <w:name w:val="xl258"/>
    <w:basedOn w:val="a6"/>
    <w:rsid w:val="00504C26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8"/>
      <w:szCs w:val="18"/>
      <w:lang w:eastAsia="ru-RU"/>
    </w:rPr>
  </w:style>
  <w:style w:type="paragraph" w:customStyle="1" w:styleId="xl259">
    <w:name w:val="xl259"/>
    <w:basedOn w:val="a6"/>
    <w:rsid w:val="00504C26"/>
    <w:pP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260">
    <w:name w:val="xl260"/>
    <w:basedOn w:val="a6"/>
    <w:rsid w:val="00504C26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261">
    <w:name w:val="xl261"/>
    <w:basedOn w:val="a6"/>
    <w:rsid w:val="00504C26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262">
    <w:name w:val="xl262"/>
    <w:basedOn w:val="a6"/>
    <w:rsid w:val="00504C26"/>
    <w:pPr>
      <w:pBdr>
        <w:top w:val="single" w:sz="4" w:space="0" w:color="auto"/>
        <w:left w:val="single" w:sz="4" w:space="0" w:color="auto"/>
      </w:pBdr>
      <w:shd w:val="clear" w:color="auto" w:fill="FFFFCC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18"/>
      <w:szCs w:val="18"/>
      <w:lang w:eastAsia="ru-RU"/>
    </w:rPr>
  </w:style>
  <w:style w:type="paragraph" w:customStyle="1" w:styleId="xl263">
    <w:name w:val="xl263"/>
    <w:basedOn w:val="a6"/>
    <w:rsid w:val="00504C26"/>
    <w:pPr>
      <w:pBdr>
        <w:top w:val="single" w:sz="4" w:space="0" w:color="auto"/>
      </w:pBdr>
      <w:shd w:val="clear" w:color="auto" w:fill="FFFFCC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18"/>
      <w:szCs w:val="18"/>
      <w:lang w:eastAsia="ru-RU"/>
    </w:rPr>
  </w:style>
  <w:style w:type="paragraph" w:customStyle="1" w:styleId="xl264">
    <w:name w:val="xl264"/>
    <w:basedOn w:val="a6"/>
    <w:rsid w:val="00504C26"/>
    <w:pPr>
      <w:pBdr>
        <w:top w:val="single" w:sz="4" w:space="0" w:color="auto"/>
        <w:right w:val="single" w:sz="4" w:space="0" w:color="auto"/>
      </w:pBdr>
      <w:shd w:val="clear" w:color="auto" w:fill="FFFFCC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18"/>
      <w:szCs w:val="18"/>
      <w:lang w:eastAsia="ru-RU"/>
    </w:rPr>
  </w:style>
  <w:style w:type="paragraph" w:customStyle="1" w:styleId="xl265">
    <w:name w:val="xl265"/>
    <w:basedOn w:val="a6"/>
    <w:rsid w:val="00504C26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auto" w:fill="FFFFCC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  <w:lang w:eastAsia="ru-RU"/>
    </w:rPr>
  </w:style>
  <w:style w:type="paragraph" w:customStyle="1" w:styleId="xl266">
    <w:name w:val="xl266"/>
    <w:basedOn w:val="a6"/>
    <w:rsid w:val="00504C26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auto" w:fill="FFFFCC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  <w:lang w:eastAsia="ru-RU"/>
    </w:rPr>
  </w:style>
  <w:style w:type="paragraph" w:customStyle="1" w:styleId="xl267">
    <w:name w:val="xl267"/>
    <w:basedOn w:val="a6"/>
    <w:rsid w:val="00504C26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268">
    <w:name w:val="xl268"/>
    <w:basedOn w:val="a6"/>
    <w:rsid w:val="00504C26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auto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269">
    <w:name w:val="xl269"/>
    <w:basedOn w:val="a6"/>
    <w:rsid w:val="00504C26"/>
    <w:pPr>
      <w:pBdr>
        <w:top w:val="single" w:sz="4" w:space="0" w:color="auto"/>
        <w:bottom w:val="single" w:sz="4" w:space="0" w:color="auto"/>
      </w:pBdr>
      <w:shd w:val="clear" w:color="auto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270">
    <w:name w:val="xl270"/>
    <w:basedOn w:val="a6"/>
    <w:rsid w:val="00504C26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271">
    <w:name w:val="xl271"/>
    <w:basedOn w:val="a6"/>
    <w:rsid w:val="00504C26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8"/>
      <w:szCs w:val="18"/>
      <w:lang w:eastAsia="ru-RU"/>
    </w:rPr>
  </w:style>
  <w:style w:type="paragraph" w:customStyle="1" w:styleId="xl272">
    <w:name w:val="xl272"/>
    <w:basedOn w:val="a6"/>
    <w:rsid w:val="00504C26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8"/>
      <w:szCs w:val="18"/>
      <w:lang w:eastAsia="ru-RU"/>
    </w:rPr>
  </w:style>
  <w:style w:type="paragraph" w:customStyle="1" w:styleId="xl273">
    <w:name w:val="xl273"/>
    <w:basedOn w:val="a6"/>
    <w:rsid w:val="00504C26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8"/>
      <w:szCs w:val="18"/>
      <w:lang w:eastAsia="ru-RU"/>
    </w:rPr>
  </w:style>
  <w:style w:type="paragraph" w:customStyle="1" w:styleId="xl274">
    <w:name w:val="xl274"/>
    <w:basedOn w:val="a6"/>
    <w:rsid w:val="00504C26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8"/>
      <w:szCs w:val="18"/>
      <w:lang w:eastAsia="ru-RU"/>
    </w:rPr>
  </w:style>
  <w:style w:type="paragraph" w:customStyle="1" w:styleId="xl275">
    <w:name w:val="xl275"/>
    <w:basedOn w:val="a6"/>
    <w:rsid w:val="00504C26"/>
    <w:pPr>
      <w:pBdr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18"/>
      <w:szCs w:val="18"/>
      <w:lang w:eastAsia="ru-RU"/>
    </w:rPr>
  </w:style>
  <w:style w:type="paragraph" w:customStyle="1" w:styleId="xl276">
    <w:name w:val="xl276"/>
    <w:basedOn w:val="a6"/>
    <w:rsid w:val="00504C26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18"/>
      <w:szCs w:val="18"/>
      <w:lang w:eastAsia="ru-RU"/>
    </w:rPr>
  </w:style>
  <w:style w:type="paragraph" w:customStyle="1" w:styleId="xl277">
    <w:name w:val="xl277"/>
    <w:basedOn w:val="a6"/>
    <w:rsid w:val="00504C26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  <w:lang w:eastAsia="ru-RU"/>
    </w:rPr>
  </w:style>
  <w:style w:type="paragraph" w:customStyle="1" w:styleId="xl278">
    <w:name w:val="xl278"/>
    <w:basedOn w:val="a6"/>
    <w:rsid w:val="00504C26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  <w:lang w:eastAsia="ru-RU"/>
    </w:rPr>
  </w:style>
  <w:style w:type="paragraph" w:customStyle="1" w:styleId="xl279">
    <w:name w:val="xl279"/>
    <w:basedOn w:val="a6"/>
    <w:rsid w:val="00504C26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  <w:lang w:eastAsia="ru-RU"/>
    </w:rPr>
  </w:style>
  <w:style w:type="paragraph" w:customStyle="1" w:styleId="xl280">
    <w:name w:val="xl280"/>
    <w:basedOn w:val="a6"/>
    <w:rsid w:val="00504C26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  <w:lang w:eastAsia="ru-RU"/>
    </w:rPr>
  </w:style>
  <w:style w:type="paragraph" w:customStyle="1" w:styleId="xl281">
    <w:name w:val="xl281"/>
    <w:basedOn w:val="a6"/>
    <w:rsid w:val="00504C26"/>
    <w:pPr>
      <w:pBdr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8"/>
      <w:szCs w:val="18"/>
      <w:lang w:eastAsia="ru-RU"/>
    </w:rPr>
  </w:style>
  <w:style w:type="paragraph" w:customStyle="1" w:styleId="xl282">
    <w:name w:val="xl282"/>
    <w:basedOn w:val="a6"/>
    <w:rsid w:val="00504C26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283">
    <w:name w:val="xl283"/>
    <w:basedOn w:val="a6"/>
    <w:rsid w:val="00504C26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284">
    <w:name w:val="xl284"/>
    <w:basedOn w:val="a6"/>
    <w:rsid w:val="00504C26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285">
    <w:name w:val="xl285"/>
    <w:basedOn w:val="a6"/>
    <w:rsid w:val="00504C2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sz w:val="18"/>
      <w:szCs w:val="18"/>
      <w:lang w:eastAsia="ru-RU"/>
    </w:rPr>
  </w:style>
  <w:style w:type="paragraph" w:customStyle="1" w:styleId="affffff">
    <w:name w:val="Стиль"/>
    <w:rsid w:val="00504C26"/>
    <w:pPr>
      <w:widowControl w:val="0"/>
      <w:autoSpaceDE w:val="0"/>
      <w:autoSpaceDN w:val="0"/>
      <w:adjustRightInd w:val="0"/>
    </w:pPr>
    <w:rPr>
      <w:rFonts w:ascii="Arial" w:eastAsia="Times New Roman" w:hAnsi="Arial" w:cs="Arial"/>
      <w:sz w:val="24"/>
      <w:szCs w:val="24"/>
    </w:rPr>
  </w:style>
  <w:style w:type="paragraph" w:customStyle="1" w:styleId="Style52">
    <w:name w:val="Style52"/>
    <w:basedOn w:val="a6"/>
    <w:rsid w:val="00504C26"/>
    <w:pPr>
      <w:widowControl w:val="0"/>
      <w:autoSpaceDE w:val="0"/>
      <w:autoSpaceDN w:val="0"/>
      <w:adjustRightInd w:val="0"/>
      <w:spacing w:after="0" w:line="235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otnoteTextChar">
    <w:name w:val="Footnote Text Char"/>
    <w:semiHidden/>
    <w:locked/>
    <w:rsid w:val="00504C26"/>
    <w:rPr>
      <w:rFonts w:ascii="Times New Roman" w:hAnsi="Times New Roman" w:cs="Times New Roman"/>
      <w:sz w:val="20"/>
      <w:szCs w:val="20"/>
      <w:lang w:val="x-none" w:eastAsia="ru-RU"/>
    </w:rPr>
  </w:style>
  <w:style w:type="paragraph" w:customStyle="1" w:styleId="affffff0">
    <w:name w:val="Обычный с №"/>
    <w:basedOn w:val="a6"/>
    <w:rsid w:val="00504C26"/>
    <w:pPr>
      <w:tabs>
        <w:tab w:val="num" w:pos="720"/>
      </w:tabs>
      <w:spacing w:after="120" w:line="240" w:lineRule="auto"/>
      <w:ind w:left="720" w:hanging="720"/>
      <w:jc w:val="both"/>
    </w:pPr>
    <w:rPr>
      <w:rFonts w:ascii="Times New Roman" w:hAnsi="Times New Roman" w:cs="Times New Roman"/>
      <w:sz w:val="24"/>
      <w:szCs w:val="20"/>
      <w:lang w:eastAsia="ru-RU"/>
    </w:rPr>
  </w:style>
  <w:style w:type="character" w:customStyle="1" w:styleId="affffff1">
    <w:name w:val="Основной текст_"/>
    <w:link w:val="1f1"/>
    <w:locked/>
    <w:rsid w:val="00504C26"/>
    <w:rPr>
      <w:spacing w:val="-6"/>
      <w:sz w:val="27"/>
      <w:szCs w:val="27"/>
      <w:shd w:val="clear" w:color="auto" w:fill="FFFFFF"/>
    </w:rPr>
  </w:style>
  <w:style w:type="paragraph" w:customStyle="1" w:styleId="1f1">
    <w:name w:val="Основной текст1"/>
    <w:basedOn w:val="a6"/>
    <w:link w:val="affffff1"/>
    <w:qFormat/>
    <w:rsid w:val="00504C26"/>
    <w:pPr>
      <w:shd w:val="clear" w:color="auto" w:fill="FFFFFF"/>
      <w:spacing w:after="300" w:line="317" w:lineRule="exact"/>
      <w:jc w:val="right"/>
    </w:pPr>
    <w:rPr>
      <w:rFonts w:cs="Times New Roman"/>
      <w:spacing w:val="-6"/>
      <w:sz w:val="27"/>
      <w:szCs w:val="27"/>
      <w:shd w:val="clear" w:color="auto" w:fill="FFFFFF"/>
      <w:lang w:eastAsia="ru-RU"/>
    </w:rPr>
  </w:style>
  <w:style w:type="table" w:customStyle="1" w:styleId="1f2">
    <w:name w:val="Стиль таблицы1"/>
    <w:basedOn w:val="2f5"/>
    <w:rsid w:val="00504C26"/>
    <w:pPr>
      <w:spacing w:after="0"/>
      <w:jc w:val="left"/>
    </w:pPr>
    <w:tblPr>
      <w:tblBorders>
        <w:left w:val="none" w:sz="0" w:space="0" w:color="auto"/>
        <w:right w:val="none" w:sz="0" w:space="0" w:color="auto"/>
        <w:insideV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Subtle 2"/>
    <w:basedOn w:val="a8"/>
    <w:rsid w:val="00504C26"/>
    <w:pPr>
      <w:spacing w:after="60"/>
      <w:jc w:val="both"/>
    </w:pPr>
    <w:rPr>
      <w:rFonts w:ascii="Times New Roman" w:eastAsia="Times New Roman" w:hAnsi="Times New Roman"/>
      <w:sz w:val="20"/>
      <w:szCs w:val="20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ff2">
    <w:name w:val="No Spacing"/>
    <w:uiPriority w:val="1"/>
    <w:qFormat/>
    <w:rsid w:val="00504C26"/>
    <w:rPr>
      <w:rFonts w:eastAsia="Times New Roman" w:cs="Calibri"/>
    </w:rPr>
  </w:style>
  <w:style w:type="character" w:customStyle="1" w:styleId="220">
    <w:name w:val="Знак Знак22"/>
    <w:locked/>
    <w:rsid w:val="00504C26"/>
    <w:rPr>
      <w:rFonts w:ascii="Times New Roman" w:hAnsi="Times New Roman" w:cs="Times New Roman"/>
      <w:b/>
      <w:bCs/>
      <w:sz w:val="20"/>
      <w:szCs w:val="20"/>
      <w:lang w:val="x-none" w:eastAsia="ru-RU"/>
    </w:rPr>
  </w:style>
  <w:style w:type="character" w:customStyle="1" w:styleId="211">
    <w:name w:val="Знак Знак21"/>
    <w:locked/>
    <w:rsid w:val="00504C26"/>
    <w:rPr>
      <w:rFonts w:ascii="Times New Roman" w:hAnsi="Times New Roman" w:cs="Times New Roman"/>
      <w:sz w:val="20"/>
      <w:szCs w:val="20"/>
      <w:lang w:val="x-none" w:eastAsia="ru-RU"/>
    </w:rPr>
  </w:style>
  <w:style w:type="character" w:customStyle="1" w:styleId="311">
    <w:name w:val="Заголовок 3 Знак1"/>
    <w:aliases w:val="Заголовок 3 Знак Знак,h3 Знак,3 Знак,H3 Знак,Пункт Знак1,Level 1 - 1 Знак,h31 Знак,h32 Знак,h33 Знак,h34 Знак,h35 Знак,h36 Знак,h37 Знак,h38 Знак,h39 Знак,h310 Знак,h311 Знак,h321 Знак,h331 Знак,h341 Знак,h351 Знак,h361 Знак,h371 Знак"/>
    <w:locked/>
    <w:rsid w:val="00504C26"/>
    <w:rPr>
      <w:rFonts w:ascii="Arial" w:hAnsi="Arial"/>
      <w:b/>
      <w:sz w:val="24"/>
      <w:lang w:val="x-none" w:eastAsia="x-none"/>
    </w:rPr>
  </w:style>
  <w:style w:type="character" w:customStyle="1" w:styleId="410">
    <w:name w:val="Заголовок 4 Знак1"/>
    <w:aliases w:val="4 Знак,H4 Знак,Заголовок 4 (Приложение) Знак,Level 2 - a Знак,I4 Знак,l4 Знак,heading4 Знак,I41 Знак,41 Знак,l41 Знак,heading41 Знак,(Shift Ctrl 4) Знак,Titre 41 Знак,t4.T4 Знак,4heading Знак,a. Знак,4 dash Знак,d Знак,4 dash1 Знак"/>
    <w:link w:val="41"/>
    <w:locked/>
    <w:rsid w:val="00504C26"/>
    <w:rPr>
      <w:rFonts w:ascii="Arial" w:eastAsia="Times New Roman" w:hAnsi="Arial"/>
      <w:sz w:val="24"/>
      <w:szCs w:val="20"/>
      <w:lang w:val="x-none" w:eastAsia="x-none"/>
    </w:rPr>
  </w:style>
  <w:style w:type="character" w:customStyle="1" w:styleId="131">
    <w:name w:val="Знак Знак13"/>
    <w:semiHidden/>
    <w:locked/>
    <w:rsid w:val="00504C26"/>
    <w:rPr>
      <w:rFonts w:ascii="Tahoma" w:hAnsi="Tahoma" w:cs="Tahoma"/>
      <w:sz w:val="16"/>
      <w:szCs w:val="16"/>
      <w:lang w:val="x-none" w:eastAsia="ru-RU"/>
    </w:rPr>
  </w:style>
  <w:style w:type="character" w:customStyle="1" w:styleId="120">
    <w:name w:val="Знак Знак12"/>
    <w:locked/>
    <w:rsid w:val="00504C26"/>
    <w:rPr>
      <w:rFonts w:ascii="Times New Roman" w:hAnsi="Times New Roman" w:cs="Times New Roman"/>
      <w:sz w:val="20"/>
      <w:szCs w:val="20"/>
      <w:lang w:val="x-none" w:eastAsia="ru-RU"/>
    </w:rPr>
  </w:style>
  <w:style w:type="character" w:customStyle="1" w:styleId="114">
    <w:name w:val="Знак Знак11"/>
    <w:locked/>
    <w:rsid w:val="00504C26"/>
    <w:rPr>
      <w:rFonts w:ascii="Times New Roman" w:hAnsi="Times New Roman" w:cs="Times New Roman"/>
      <w:sz w:val="20"/>
      <w:szCs w:val="20"/>
      <w:lang w:val="x-none" w:eastAsia="ru-RU"/>
    </w:rPr>
  </w:style>
  <w:style w:type="character" w:customStyle="1" w:styleId="100">
    <w:name w:val="Знак Знак10"/>
    <w:locked/>
    <w:rsid w:val="00504C26"/>
    <w:rPr>
      <w:rFonts w:ascii="Times New Roman" w:hAnsi="Times New Roman" w:cs="Times New Roman"/>
      <w:sz w:val="20"/>
      <w:szCs w:val="20"/>
      <w:lang w:val="x-none" w:eastAsia="ru-RU"/>
    </w:rPr>
  </w:style>
  <w:style w:type="character" w:customStyle="1" w:styleId="212">
    <w:name w:val="Основной текст с отступом 2 Знак1"/>
    <w:locked/>
    <w:rsid w:val="00504C26"/>
    <w:rPr>
      <w:sz w:val="24"/>
    </w:rPr>
  </w:style>
  <w:style w:type="paragraph" w:customStyle="1" w:styleId="1f3">
    <w:name w:val="заголовок 1"/>
    <w:basedOn w:val="a6"/>
    <w:next w:val="a6"/>
    <w:rsid w:val="00504C26"/>
    <w:pPr>
      <w:keepNext/>
      <w:spacing w:after="0" w:line="240" w:lineRule="auto"/>
      <w:jc w:val="center"/>
    </w:pPr>
    <w:rPr>
      <w:rFonts w:ascii="Times New Roman" w:hAnsi="Times New Roman" w:cs="Times New Roman"/>
      <w:b/>
      <w:bCs/>
      <w:sz w:val="28"/>
      <w:szCs w:val="28"/>
      <w:lang w:eastAsia="ru-RU"/>
    </w:rPr>
  </w:style>
  <w:style w:type="paragraph" w:customStyle="1" w:styleId="ConsPlusCell">
    <w:name w:val="ConsPlusCell"/>
    <w:rsid w:val="00504C26"/>
    <w:pPr>
      <w:autoSpaceDE w:val="0"/>
      <w:autoSpaceDN w:val="0"/>
      <w:adjustRightInd w:val="0"/>
    </w:pPr>
    <w:rPr>
      <w:rFonts w:ascii="Arial" w:hAnsi="Arial" w:cs="Arial"/>
      <w:sz w:val="20"/>
      <w:szCs w:val="20"/>
    </w:rPr>
  </w:style>
  <w:style w:type="numbering" w:customStyle="1" w:styleId="115">
    <w:name w:val="Нет списка11"/>
    <w:next w:val="a9"/>
    <w:uiPriority w:val="99"/>
    <w:semiHidden/>
    <w:unhideWhenUsed/>
    <w:rsid w:val="00504C26"/>
  </w:style>
  <w:style w:type="table" w:customStyle="1" w:styleId="213">
    <w:name w:val="Сетка таблицы21"/>
    <w:basedOn w:val="a8"/>
    <w:next w:val="af"/>
    <w:uiPriority w:val="59"/>
    <w:rsid w:val="00504C26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f6">
    <w:name w:val="Нет списка2"/>
    <w:next w:val="a9"/>
    <w:semiHidden/>
    <w:rsid w:val="00504C26"/>
  </w:style>
  <w:style w:type="character" w:customStyle="1" w:styleId="FontStyle28">
    <w:name w:val="Font Style28"/>
    <w:rsid w:val="00504C26"/>
    <w:rPr>
      <w:rFonts w:ascii="Times New Roman" w:hAnsi="Times New Roman" w:cs="Times New Roman"/>
      <w:b/>
      <w:bCs/>
      <w:spacing w:val="110"/>
      <w:sz w:val="42"/>
      <w:szCs w:val="42"/>
    </w:rPr>
  </w:style>
  <w:style w:type="character" w:customStyle="1" w:styleId="FontStyle29">
    <w:name w:val="Font Style29"/>
    <w:rsid w:val="00504C26"/>
    <w:rPr>
      <w:rFonts w:ascii="Times New Roman" w:hAnsi="Times New Roman" w:cs="Times New Roman"/>
      <w:i/>
      <w:iCs/>
      <w:spacing w:val="-20"/>
      <w:sz w:val="50"/>
      <w:szCs w:val="50"/>
    </w:rPr>
  </w:style>
  <w:style w:type="character" w:customStyle="1" w:styleId="FontStyle30">
    <w:name w:val="Font Style30"/>
    <w:rsid w:val="00504C26"/>
    <w:rPr>
      <w:rFonts w:ascii="Times New Roman" w:hAnsi="Times New Roman" w:cs="Times New Roman"/>
      <w:b/>
      <w:bCs/>
      <w:i/>
      <w:iCs/>
      <w:sz w:val="42"/>
      <w:szCs w:val="42"/>
    </w:rPr>
  </w:style>
  <w:style w:type="character" w:customStyle="1" w:styleId="FontStyle31">
    <w:name w:val="Font Style31"/>
    <w:rsid w:val="00504C26"/>
    <w:rPr>
      <w:rFonts w:ascii="Times New Roman" w:hAnsi="Times New Roman" w:cs="Times New Roman"/>
      <w:b/>
      <w:bCs/>
      <w:i/>
      <w:iCs/>
      <w:smallCaps/>
      <w:spacing w:val="-30"/>
      <w:sz w:val="24"/>
      <w:szCs w:val="24"/>
    </w:rPr>
  </w:style>
  <w:style w:type="character" w:customStyle="1" w:styleId="FontStyle32">
    <w:name w:val="Font Style32"/>
    <w:rsid w:val="00504C26"/>
    <w:rPr>
      <w:rFonts w:ascii="Times New Roman" w:hAnsi="Times New Roman" w:cs="Times New Roman"/>
      <w:b/>
      <w:bCs/>
      <w:i/>
      <w:iCs/>
      <w:smallCaps/>
      <w:spacing w:val="-30"/>
      <w:sz w:val="32"/>
      <w:szCs w:val="32"/>
    </w:rPr>
  </w:style>
  <w:style w:type="character" w:customStyle="1" w:styleId="FontStyle33">
    <w:name w:val="Font Style33"/>
    <w:rsid w:val="00504C26"/>
    <w:rPr>
      <w:rFonts w:ascii="Lucida Sans Unicode" w:hAnsi="Lucida Sans Unicode" w:cs="Lucida Sans Unicode"/>
      <w:i/>
      <w:iCs/>
      <w:spacing w:val="20"/>
      <w:sz w:val="34"/>
      <w:szCs w:val="34"/>
    </w:rPr>
  </w:style>
  <w:style w:type="character" w:customStyle="1" w:styleId="FontStyle34">
    <w:name w:val="Font Style34"/>
    <w:rsid w:val="00504C26"/>
    <w:rPr>
      <w:rFonts w:ascii="Times New Roman" w:hAnsi="Times New Roman" w:cs="Times New Roman"/>
      <w:b/>
      <w:bCs/>
      <w:sz w:val="26"/>
      <w:szCs w:val="26"/>
    </w:rPr>
  </w:style>
  <w:style w:type="character" w:customStyle="1" w:styleId="FontStyle35">
    <w:name w:val="Font Style35"/>
    <w:rsid w:val="00504C26"/>
    <w:rPr>
      <w:rFonts w:ascii="Times New Roman" w:hAnsi="Times New Roman" w:cs="Times New Roman"/>
      <w:sz w:val="26"/>
      <w:szCs w:val="26"/>
    </w:rPr>
  </w:style>
  <w:style w:type="character" w:customStyle="1" w:styleId="FontStyle36">
    <w:name w:val="Font Style36"/>
    <w:rsid w:val="00504C26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37">
    <w:name w:val="Font Style37"/>
    <w:rsid w:val="00504C26"/>
    <w:rPr>
      <w:rFonts w:ascii="Times New Roman" w:hAnsi="Times New Roman" w:cs="Times New Roman"/>
      <w:sz w:val="18"/>
      <w:szCs w:val="18"/>
    </w:rPr>
  </w:style>
  <w:style w:type="character" w:customStyle="1" w:styleId="FontStyle38">
    <w:name w:val="Font Style38"/>
    <w:rsid w:val="00504C26"/>
    <w:rPr>
      <w:rFonts w:ascii="Times New Roman" w:hAnsi="Times New Roman" w:cs="Times New Roman"/>
      <w:b/>
      <w:bCs/>
      <w:i/>
      <w:iCs/>
      <w:spacing w:val="-30"/>
      <w:sz w:val="34"/>
      <w:szCs w:val="34"/>
    </w:rPr>
  </w:style>
  <w:style w:type="character" w:customStyle="1" w:styleId="FontStyle39">
    <w:name w:val="Font Style39"/>
    <w:rsid w:val="00504C26"/>
    <w:rPr>
      <w:rFonts w:ascii="Arial Narrow" w:hAnsi="Arial Narrow" w:cs="Arial Narrow"/>
      <w:i/>
      <w:iCs/>
      <w:sz w:val="14"/>
      <w:szCs w:val="14"/>
    </w:rPr>
  </w:style>
  <w:style w:type="character" w:customStyle="1" w:styleId="FontStyle40">
    <w:name w:val="Font Style40"/>
    <w:rsid w:val="00504C26"/>
    <w:rPr>
      <w:rFonts w:ascii="Arial Narrow" w:hAnsi="Arial Narrow" w:cs="Arial Narrow"/>
      <w:i/>
      <w:iCs/>
      <w:sz w:val="30"/>
      <w:szCs w:val="30"/>
    </w:rPr>
  </w:style>
  <w:style w:type="character" w:customStyle="1" w:styleId="FontStyle41">
    <w:name w:val="Font Style41"/>
    <w:rsid w:val="00504C26"/>
    <w:rPr>
      <w:rFonts w:ascii="Times New Roman" w:hAnsi="Times New Roman" w:cs="Times New Roman"/>
      <w:b/>
      <w:bCs/>
      <w:sz w:val="30"/>
      <w:szCs w:val="30"/>
    </w:rPr>
  </w:style>
  <w:style w:type="character" w:customStyle="1" w:styleId="FontStyle42">
    <w:name w:val="Font Style42"/>
    <w:uiPriority w:val="99"/>
    <w:rsid w:val="00504C26"/>
    <w:rPr>
      <w:rFonts w:ascii="Times New Roman" w:hAnsi="Times New Roman" w:cs="Times New Roman"/>
      <w:sz w:val="24"/>
      <w:szCs w:val="24"/>
    </w:rPr>
  </w:style>
  <w:style w:type="character" w:customStyle="1" w:styleId="FontStyle43">
    <w:name w:val="Font Style43"/>
    <w:rsid w:val="00504C26"/>
    <w:rPr>
      <w:rFonts w:ascii="Impact" w:hAnsi="Impact" w:cs="Impact"/>
      <w:spacing w:val="10"/>
      <w:sz w:val="12"/>
      <w:szCs w:val="12"/>
    </w:rPr>
  </w:style>
  <w:style w:type="character" w:customStyle="1" w:styleId="FontStyle44">
    <w:name w:val="Font Style44"/>
    <w:uiPriority w:val="99"/>
    <w:rsid w:val="00504C26"/>
    <w:rPr>
      <w:rFonts w:ascii="Times New Roman" w:hAnsi="Times New Roman" w:cs="Times New Roman"/>
      <w:b/>
      <w:bCs/>
      <w:sz w:val="24"/>
      <w:szCs w:val="24"/>
    </w:rPr>
  </w:style>
  <w:style w:type="table" w:customStyle="1" w:styleId="312">
    <w:name w:val="Сетка таблицы31"/>
    <w:basedOn w:val="a8"/>
    <w:next w:val="af"/>
    <w:uiPriority w:val="59"/>
    <w:rsid w:val="00504C26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f0">
    <w:name w:val="Нет списка3"/>
    <w:next w:val="a9"/>
    <w:uiPriority w:val="99"/>
    <w:semiHidden/>
    <w:unhideWhenUsed/>
    <w:rsid w:val="00504C26"/>
  </w:style>
  <w:style w:type="character" w:customStyle="1" w:styleId="FontStyle46">
    <w:name w:val="Font Style46"/>
    <w:uiPriority w:val="99"/>
    <w:rsid w:val="00504C26"/>
    <w:rPr>
      <w:rFonts w:ascii="Times New Roman" w:hAnsi="Times New Roman" w:cs="Times New Roman"/>
      <w:i/>
      <w:iCs/>
      <w:sz w:val="26"/>
      <w:szCs w:val="26"/>
    </w:rPr>
  </w:style>
  <w:style w:type="character" w:customStyle="1" w:styleId="FontStyle23">
    <w:name w:val="Font Style23"/>
    <w:uiPriority w:val="99"/>
    <w:rsid w:val="00504C26"/>
    <w:rPr>
      <w:rFonts w:ascii="Times New Roman" w:hAnsi="Times New Roman" w:cs="Times New Roman"/>
      <w:i/>
      <w:iCs/>
      <w:sz w:val="26"/>
      <w:szCs w:val="26"/>
    </w:rPr>
  </w:style>
  <w:style w:type="character" w:customStyle="1" w:styleId="FontStyle27">
    <w:name w:val="Font Style27"/>
    <w:uiPriority w:val="99"/>
    <w:rsid w:val="00504C26"/>
    <w:rPr>
      <w:rFonts w:ascii="Times New Roman" w:hAnsi="Times New Roman" w:cs="Times New Roman"/>
      <w:sz w:val="18"/>
      <w:szCs w:val="18"/>
    </w:rPr>
  </w:style>
  <w:style w:type="character" w:customStyle="1" w:styleId="FontStyle47">
    <w:name w:val="Font Style47"/>
    <w:uiPriority w:val="99"/>
    <w:rsid w:val="00504C26"/>
    <w:rPr>
      <w:rFonts w:ascii="Arial Narrow" w:hAnsi="Arial Narrow" w:cs="Arial Narrow"/>
      <w:i/>
      <w:iCs/>
      <w:sz w:val="18"/>
      <w:szCs w:val="18"/>
    </w:rPr>
  </w:style>
  <w:style w:type="character" w:customStyle="1" w:styleId="FontStyle49">
    <w:name w:val="Font Style49"/>
    <w:uiPriority w:val="99"/>
    <w:rsid w:val="00504C26"/>
    <w:rPr>
      <w:rFonts w:ascii="Times New Roman" w:hAnsi="Times New Roman" w:cs="Times New Roman"/>
      <w:sz w:val="22"/>
      <w:szCs w:val="22"/>
    </w:rPr>
  </w:style>
  <w:style w:type="character" w:customStyle="1" w:styleId="FontStyle48">
    <w:name w:val="Font Style48"/>
    <w:uiPriority w:val="99"/>
    <w:rsid w:val="00504C26"/>
    <w:rPr>
      <w:rFonts w:ascii="Arial Narrow" w:hAnsi="Arial Narrow" w:cs="Arial Narrow"/>
      <w:sz w:val="22"/>
      <w:szCs w:val="22"/>
    </w:rPr>
  </w:style>
  <w:style w:type="character" w:customStyle="1" w:styleId="FontStyle50">
    <w:name w:val="Font Style50"/>
    <w:uiPriority w:val="99"/>
    <w:rsid w:val="00504C26"/>
    <w:rPr>
      <w:rFonts w:ascii="Times New Roman" w:hAnsi="Times New Roman" w:cs="Times New Roman"/>
      <w:sz w:val="26"/>
      <w:szCs w:val="26"/>
    </w:rPr>
  </w:style>
  <w:style w:type="paragraph" w:customStyle="1" w:styleId="Preformat">
    <w:name w:val="Preformat"/>
    <w:rsid w:val="00504C26"/>
    <w:pPr>
      <w:suppressAutoHyphens/>
      <w:overflowPunct w:val="0"/>
      <w:autoSpaceDE w:val="0"/>
    </w:pPr>
    <w:rPr>
      <w:rFonts w:ascii="Courier New" w:eastAsia="Times New Roman" w:hAnsi="Courier New"/>
      <w:sz w:val="20"/>
      <w:szCs w:val="20"/>
      <w:lang w:eastAsia="ar-SA"/>
    </w:rPr>
  </w:style>
  <w:style w:type="numbering" w:customStyle="1" w:styleId="47">
    <w:name w:val="Нет списка4"/>
    <w:next w:val="a9"/>
    <w:uiPriority w:val="99"/>
    <w:semiHidden/>
    <w:unhideWhenUsed/>
    <w:rsid w:val="00504C26"/>
  </w:style>
  <w:style w:type="paragraph" w:customStyle="1" w:styleId="122">
    <w:name w:val="Знак12"/>
    <w:basedOn w:val="a6"/>
    <w:rsid w:val="00504C26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FontStyle20">
    <w:name w:val="Font Style20"/>
    <w:rsid w:val="00504C26"/>
    <w:rPr>
      <w:rFonts w:ascii="Arial" w:hAnsi="Arial" w:cs="Arial"/>
      <w:sz w:val="18"/>
      <w:szCs w:val="18"/>
    </w:rPr>
  </w:style>
  <w:style w:type="character" w:customStyle="1" w:styleId="FontStyle19">
    <w:name w:val="Font Style19"/>
    <w:rsid w:val="00504C26"/>
    <w:rPr>
      <w:rFonts w:ascii="Arial" w:hAnsi="Arial" w:cs="Arial"/>
      <w:b/>
      <w:bCs/>
      <w:sz w:val="26"/>
      <w:szCs w:val="26"/>
    </w:rPr>
  </w:style>
  <w:style w:type="character" w:customStyle="1" w:styleId="FontStyle21">
    <w:name w:val="Font Style21"/>
    <w:rsid w:val="00504C26"/>
    <w:rPr>
      <w:rFonts w:ascii="Verdana" w:hAnsi="Verdana" w:cs="Verdana"/>
      <w:b/>
      <w:bCs/>
      <w:sz w:val="16"/>
      <w:szCs w:val="16"/>
    </w:rPr>
  </w:style>
  <w:style w:type="character" w:customStyle="1" w:styleId="FontStyle22">
    <w:name w:val="Font Style22"/>
    <w:rsid w:val="00504C26"/>
    <w:rPr>
      <w:rFonts w:ascii="Arial" w:hAnsi="Arial" w:cs="Arial"/>
      <w:sz w:val="14"/>
      <w:szCs w:val="14"/>
    </w:rPr>
  </w:style>
  <w:style w:type="character" w:customStyle="1" w:styleId="FontStyle25">
    <w:name w:val="Font Style25"/>
    <w:uiPriority w:val="99"/>
    <w:rsid w:val="00504C26"/>
    <w:rPr>
      <w:rFonts w:ascii="Arial" w:hAnsi="Arial" w:cs="Arial"/>
      <w:i/>
      <w:iCs/>
      <w:sz w:val="18"/>
      <w:szCs w:val="18"/>
    </w:rPr>
  </w:style>
  <w:style w:type="numbering" w:customStyle="1" w:styleId="57">
    <w:name w:val="Нет списка5"/>
    <w:next w:val="a9"/>
    <w:semiHidden/>
    <w:rsid w:val="00483DD9"/>
  </w:style>
  <w:style w:type="table" w:customStyle="1" w:styleId="48">
    <w:name w:val="Сетка таблицы4"/>
    <w:basedOn w:val="a8"/>
    <w:next w:val="af"/>
    <w:uiPriority w:val="59"/>
    <w:rsid w:val="00483DD9"/>
    <w:pPr>
      <w:spacing w:after="60"/>
      <w:jc w:val="both"/>
    </w:pPr>
    <w:rPr>
      <w:rFonts w:ascii="Times New Roman" w:eastAsia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3">
    <w:name w:val="Сетка таблицы12"/>
    <w:rsid w:val="00483DD9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f1">
    <w:name w:val="Абзац списка3"/>
    <w:basedOn w:val="a6"/>
    <w:rsid w:val="00483DD9"/>
    <w:pPr>
      <w:ind w:left="720"/>
    </w:pPr>
    <w:rPr>
      <w:rFonts w:eastAsia="Times New Roman" w:cs="Times New Roman"/>
    </w:rPr>
  </w:style>
  <w:style w:type="paragraph" w:customStyle="1" w:styleId="2f7">
    <w:name w:val="Без интервала2"/>
    <w:rsid w:val="00483DD9"/>
    <w:pPr>
      <w:suppressAutoHyphens/>
    </w:pPr>
    <w:rPr>
      <w:rFonts w:eastAsia="Times New Roman" w:cs="Calibri"/>
      <w:lang w:eastAsia="ar-SA"/>
    </w:rPr>
  </w:style>
  <w:style w:type="paragraph" w:customStyle="1" w:styleId="2f8">
    <w:name w:val="Рецензия2"/>
    <w:hidden/>
    <w:semiHidden/>
    <w:rsid w:val="00483DD9"/>
    <w:rPr>
      <w:rFonts w:ascii="Times New Roman" w:eastAsia="Times New Roman" w:hAnsi="Times New Roman"/>
      <w:sz w:val="24"/>
      <w:szCs w:val="24"/>
    </w:rPr>
  </w:style>
  <w:style w:type="numbering" w:customStyle="1" w:styleId="510">
    <w:name w:val="Стиль51"/>
    <w:rsid w:val="00483DD9"/>
  </w:style>
  <w:style w:type="character" w:customStyle="1" w:styleId="49">
    <w:name w:val="Знак Знак4"/>
    <w:rsid w:val="00483DD9"/>
    <w:rPr>
      <w:rFonts w:ascii="Courier New" w:hAnsi="Courier New" w:cs="Courier New"/>
      <w:lang w:val="ru-RU" w:eastAsia="ru-RU" w:bidi="ar-SA"/>
    </w:rPr>
  </w:style>
  <w:style w:type="character" w:customStyle="1" w:styleId="3f2">
    <w:name w:val="Знак Знак3"/>
    <w:rsid w:val="00483DD9"/>
    <w:rPr>
      <w:rFonts w:eastAsia="Lucida Sans Unicode" w:cs="Tahoma"/>
      <w:color w:val="000000"/>
      <w:sz w:val="24"/>
      <w:szCs w:val="24"/>
      <w:lang w:val="en-US" w:eastAsia="en-US" w:bidi="en-US"/>
    </w:rPr>
  </w:style>
  <w:style w:type="table" w:customStyle="1" w:styleId="116">
    <w:name w:val="Стиль таблицы11"/>
    <w:basedOn w:val="2f5"/>
    <w:rsid w:val="00483DD9"/>
    <w:pPr>
      <w:spacing w:after="0"/>
      <w:jc w:val="left"/>
    </w:pPr>
    <w:tblPr>
      <w:tblBorders>
        <w:left w:val="none" w:sz="0" w:space="0" w:color="auto"/>
        <w:right w:val="none" w:sz="0" w:space="0" w:color="auto"/>
        <w:insideV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14">
    <w:name w:val="Изящная таблица 21"/>
    <w:basedOn w:val="a8"/>
    <w:next w:val="2f5"/>
    <w:rsid w:val="00483DD9"/>
    <w:pPr>
      <w:spacing w:after="60"/>
      <w:jc w:val="both"/>
    </w:pPr>
    <w:rPr>
      <w:rFonts w:ascii="Times New Roman" w:eastAsia="Times New Roman" w:hAnsi="Times New Roman"/>
      <w:sz w:val="20"/>
      <w:szCs w:val="20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221">
    <w:name w:val="Знак Знак22"/>
    <w:locked/>
    <w:rsid w:val="00483DD9"/>
    <w:rPr>
      <w:rFonts w:ascii="Times New Roman" w:hAnsi="Times New Roman" w:cs="Times New Roman"/>
      <w:b/>
      <w:bCs/>
      <w:sz w:val="20"/>
      <w:szCs w:val="20"/>
      <w:lang w:val="x-none" w:eastAsia="ru-RU"/>
    </w:rPr>
  </w:style>
  <w:style w:type="character" w:customStyle="1" w:styleId="215">
    <w:name w:val="Знак Знак21"/>
    <w:locked/>
    <w:rsid w:val="00483DD9"/>
    <w:rPr>
      <w:rFonts w:ascii="Times New Roman" w:hAnsi="Times New Roman" w:cs="Times New Roman"/>
      <w:sz w:val="20"/>
      <w:szCs w:val="20"/>
      <w:lang w:val="x-none" w:eastAsia="ru-RU"/>
    </w:rPr>
  </w:style>
  <w:style w:type="character" w:customStyle="1" w:styleId="132">
    <w:name w:val="Знак Знак13"/>
    <w:locked/>
    <w:rsid w:val="00483DD9"/>
    <w:rPr>
      <w:rFonts w:ascii="Tahoma" w:hAnsi="Tahoma" w:cs="Tahoma"/>
      <w:sz w:val="16"/>
      <w:szCs w:val="16"/>
      <w:lang w:val="x-none" w:eastAsia="ru-RU"/>
    </w:rPr>
  </w:style>
  <w:style w:type="character" w:customStyle="1" w:styleId="124">
    <w:name w:val="Знак Знак12"/>
    <w:locked/>
    <w:rsid w:val="00483DD9"/>
    <w:rPr>
      <w:rFonts w:ascii="Times New Roman" w:hAnsi="Times New Roman" w:cs="Times New Roman"/>
      <w:sz w:val="20"/>
      <w:szCs w:val="20"/>
      <w:lang w:val="x-none" w:eastAsia="ru-RU"/>
    </w:rPr>
  </w:style>
  <w:style w:type="character" w:customStyle="1" w:styleId="117">
    <w:name w:val="Знак Знак11"/>
    <w:locked/>
    <w:rsid w:val="00483DD9"/>
    <w:rPr>
      <w:rFonts w:ascii="Times New Roman" w:hAnsi="Times New Roman" w:cs="Times New Roman"/>
      <w:sz w:val="20"/>
      <w:szCs w:val="20"/>
      <w:lang w:val="x-none" w:eastAsia="ru-RU"/>
    </w:rPr>
  </w:style>
  <w:style w:type="character" w:customStyle="1" w:styleId="101">
    <w:name w:val="Знак Знак10"/>
    <w:locked/>
    <w:rsid w:val="00483DD9"/>
    <w:rPr>
      <w:rFonts w:ascii="Times New Roman" w:hAnsi="Times New Roman" w:cs="Times New Roman"/>
      <w:sz w:val="20"/>
      <w:szCs w:val="20"/>
      <w:lang w:val="x-none" w:eastAsia="ru-RU"/>
    </w:rPr>
  </w:style>
  <w:style w:type="numbering" w:customStyle="1" w:styleId="125">
    <w:name w:val="Нет списка12"/>
    <w:next w:val="a9"/>
    <w:uiPriority w:val="99"/>
    <w:semiHidden/>
    <w:unhideWhenUsed/>
    <w:rsid w:val="00483DD9"/>
  </w:style>
  <w:style w:type="table" w:customStyle="1" w:styleId="222">
    <w:name w:val="Сетка таблицы22"/>
    <w:basedOn w:val="a8"/>
    <w:next w:val="af"/>
    <w:uiPriority w:val="59"/>
    <w:rsid w:val="00483DD9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6">
    <w:name w:val="Нет списка21"/>
    <w:next w:val="a9"/>
    <w:semiHidden/>
    <w:rsid w:val="00483DD9"/>
  </w:style>
  <w:style w:type="table" w:customStyle="1" w:styleId="320">
    <w:name w:val="Сетка таблицы32"/>
    <w:basedOn w:val="a8"/>
    <w:next w:val="af"/>
    <w:uiPriority w:val="59"/>
    <w:rsid w:val="00483DD9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13">
    <w:name w:val="Нет списка31"/>
    <w:next w:val="a9"/>
    <w:uiPriority w:val="99"/>
    <w:semiHidden/>
    <w:unhideWhenUsed/>
    <w:rsid w:val="00483DD9"/>
  </w:style>
  <w:style w:type="numbering" w:customStyle="1" w:styleId="411">
    <w:name w:val="Нет списка41"/>
    <w:next w:val="a9"/>
    <w:uiPriority w:val="99"/>
    <w:semiHidden/>
    <w:unhideWhenUsed/>
    <w:rsid w:val="00483DD9"/>
  </w:style>
  <w:style w:type="numbering" w:customStyle="1" w:styleId="61">
    <w:name w:val="Нет списка6"/>
    <w:next w:val="a9"/>
    <w:semiHidden/>
    <w:rsid w:val="00B65BFE"/>
  </w:style>
  <w:style w:type="table" w:customStyle="1" w:styleId="58">
    <w:name w:val="Сетка таблицы5"/>
    <w:basedOn w:val="a8"/>
    <w:next w:val="af"/>
    <w:uiPriority w:val="59"/>
    <w:rsid w:val="00B65BFE"/>
    <w:pPr>
      <w:spacing w:after="60"/>
      <w:jc w:val="both"/>
    </w:pPr>
    <w:rPr>
      <w:rFonts w:ascii="Times New Roman" w:eastAsia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3">
    <w:name w:val="Сетка таблицы13"/>
    <w:rsid w:val="00B65BFE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a">
    <w:name w:val="Абзац списка4"/>
    <w:basedOn w:val="a6"/>
    <w:rsid w:val="00B65BFE"/>
    <w:pPr>
      <w:ind w:left="720"/>
    </w:pPr>
    <w:rPr>
      <w:rFonts w:eastAsia="Times New Roman" w:cs="Times New Roman"/>
    </w:rPr>
  </w:style>
  <w:style w:type="paragraph" w:customStyle="1" w:styleId="3f3">
    <w:name w:val="Без интервала3"/>
    <w:rsid w:val="00B65BFE"/>
    <w:pPr>
      <w:suppressAutoHyphens/>
    </w:pPr>
    <w:rPr>
      <w:rFonts w:eastAsia="Times New Roman" w:cs="Calibri"/>
      <w:lang w:eastAsia="ar-SA"/>
    </w:rPr>
  </w:style>
  <w:style w:type="paragraph" w:customStyle="1" w:styleId="3f4">
    <w:name w:val="Рецензия3"/>
    <w:hidden/>
    <w:semiHidden/>
    <w:rsid w:val="00B65BFE"/>
    <w:rPr>
      <w:rFonts w:ascii="Times New Roman" w:eastAsia="Times New Roman" w:hAnsi="Times New Roman"/>
      <w:sz w:val="24"/>
      <w:szCs w:val="24"/>
    </w:rPr>
  </w:style>
  <w:style w:type="numbering" w:customStyle="1" w:styleId="520">
    <w:name w:val="Стиль52"/>
    <w:rsid w:val="00B65BFE"/>
  </w:style>
  <w:style w:type="character" w:customStyle="1" w:styleId="4b">
    <w:name w:val="Знак Знак4"/>
    <w:rsid w:val="00B65BFE"/>
    <w:rPr>
      <w:rFonts w:ascii="Courier New" w:hAnsi="Courier New" w:cs="Courier New"/>
      <w:lang w:val="ru-RU" w:eastAsia="ru-RU" w:bidi="ar-SA"/>
    </w:rPr>
  </w:style>
  <w:style w:type="character" w:customStyle="1" w:styleId="3f5">
    <w:name w:val="Знак Знак3"/>
    <w:rsid w:val="00B65BFE"/>
    <w:rPr>
      <w:rFonts w:eastAsia="Lucida Sans Unicode" w:cs="Tahoma"/>
      <w:color w:val="000000"/>
      <w:sz w:val="24"/>
      <w:szCs w:val="24"/>
      <w:lang w:val="en-US" w:eastAsia="en-US" w:bidi="en-US"/>
    </w:rPr>
  </w:style>
  <w:style w:type="table" w:customStyle="1" w:styleId="126">
    <w:name w:val="Стиль таблицы12"/>
    <w:basedOn w:val="2f5"/>
    <w:rsid w:val="00B65BFE"/>
    <w:pPr>
      <w:spacing w:after="0"/>
      <w:jc w:val="left"/>
    </w:pPr>
    <w:tblPr>
      <w:tblBorders>
        <w:left w:val="none" w:sz="0" w:space="0" w:color="auto"/>
        <w:right w:val="none" w:sz="0" w:space="0" w:color="auto"/>
        <w:insideV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23">
    <w:name w:val="Изящная таблица 22"/>
    <w:basedOn w:val="a8"/>
    <w:next w:val="2f5"/>
    <w:rsid w:val="00B65BFE"/>
    <w:pPr>
      <w:spacing w:after="60"/>
      <w:jc w:val="both"/>
    </w:pPr>
    <w:rPr>
      <w:rFonts w:ascii="Times New Roman" w:eastAsia="Times New Roman" w:hAnsi="Times New Roman"/>
      <w:sz w:val="20"/>
      <w:szCs w:val="20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224">
    <w:name w:val="Знак Знак22"/>
    <w:locked/>
    <w:rsid w:val="00B65BFE"/>
    <w:rPr>
      <w:rFonts w:ascii="Times New Roman" w:hAnsi="Times New Roman" w:cs="Times New Roman"/>
      <w:b/>
      <w:bCs/>
      <w:sz w:val="20"/>
      <w:szCs w:val="20"/>
      <w:lang w:val="x-none" w:eastAsia="ru-RU"/>
    </w:rPr>
  </w:style>
  <w:style w:type="character" w:customStyle="1" w:styleId="217">
    <w:name w:val="Знак Знак21"/>
    <w:locked/>
    <w:rsid w:val="00B65BFE"/>
    <w:rPr>
      <w:rFonts w:ascii="Times New Roman" w:hAnsi="Times New Roman" w:cs="Times New Roman"/>
      <w:sz w:val="20"/>
      <w:szCs w:val="20"/>
      <w:lang w:val="x-none" w:eastAsia="ru-RU"/>
    </w:rPr>
  </w:style>
  <w:style w:type="character" w:customStyle="1" w:styleId="134">
    <w:name w:val="Знак Знак13"/>
    <w:locked/>
    <w:rsid w:val="00B65BFE"/>
    <w:rPr>
      <w:rFonts w:ascii="Tahoma" w:hAnsi="Tahoma" w:cs="Tahoma"/>
      <w:sz w:val="16"/>
      <w:szCs w:val="16"/>
      <w:lang w:val="x-none" w:eastAsia="ru-RU"/>
    </w:rPr>
  </w:style>
  <w:style w:type="character" w:customStyle="1" w:styleId="127">
    <w:name w:val="Знак Знак12"/>
    <w:locked/>
    <w:rsid w:val="00B65BFE"/>
    <w:rPr>
      <w:rFonts w:ascii="Times New Roman" w:hAnsi="Times New Roman" w:cs="Times New Roman"/>
      <w:sz w:val="20"/>
      <w:szCs w:val="20"/>
      <w:lang w:val="x-none" w:eastAsia="ru-RU"/>
    </w:rPr>
  </w:style>
  <w:style w:type="character" w:customStyle="1" w:styleId="118">
    <w:name w:val="Знак Знак11"/>
    <w:locked/>
    <w:rsid w:val="00B65BFE"/>
    <w:rPr>
      <w:rFonts w:ascii="Times New Roman" w:hAnsi="Times New Roman" w:cs="Times New Roman"/>
      <w:sz w:val="20"/>
      <w:szCs w:val="20"/>
      <w:lang w:val="x-none" w:eastAsia="ru-RU"/>
    </w:rPr>
  </w:style>
  <w:style w:type="character" w:customStyle="1" w:styleId="102">
    <w:name w:val="Знак Знак10"/>
    <w:locked/>
    <w:rsid w:val="00B65BFE"/>
    <w:rPr>
      <w:rFonts w:ascii="Times New Roman" w:hAnsi="Times New Roman" w:cs="Times New Roman"/>
      <w:sz w:val="20"/>
      <w:szCs w:val="20"/>
      <w:lang w:val="x-none" w:eastAsia="ru-RU"/>
    </w:rPr>
  </w:style>
  <w:style w:type="numbering" w:customStyle="1" w:styleId="135">
    <w:name w:val="Нет списка13"/>
    <w:next w:val="a9"/>
    <w:uiPriority w:val="99"/>
    <w:semiHidden/>
    <w:unhideWhenUsed/>
    <w:rsid w:val="00B65BFE"/>
  </w:style>
  <w:style w:type="table" w:customStyle="1" w:styleId="230">
    <w:name w:val="Сетка таблицы23"/>
    <w:basedOn w:val="a8"/>
    <w:next w:val="af"/>
    <w:uiPriority w:val="59"/>
    <w:rsid w:val="00B65BFE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25">
    <w:name w:val="Нет списка22"/>
    <w:next w:val="a9"/>
    <w:semiHidden/>
    <w:rsid w:val="00B65BFE"/>
  </w:style>
  <w:style w:type="table" w:customStyle="1" w:styleId="330">
    <w:name w:val="Сетка таблицы33"/>
    <w:basedOn w:val="a8"/>
    <w:next w:val="af"/>
    <w:uiPriority w:val="59"/>
    <w:rsid w:val="00B65BFE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21">
    <w:name w:val="Нет списка32"/>
    <w:next w:val="a9"/>
    <w:uiPriority w:val="99"/>
    <w:semiHidden/>
    <w:unhideWhenUsed/>
    <w:rsid w:val="00B65BFE"/>
  </w:style>
  <w:style w:type="numbering" w:customStyle="1" w:styleId="420">
    <w:name w:val="Нет списка42"/>
    <w:next w:val="a9"/>
    <w:uiPriority w:val="99"/>
    <w:semiHidden/>
    <w:unhideWhenUsed/>
    <w:rsid w:val="00B65BFE"/>
  </w:style>
  <w:style w:type="character" w:customStyle="1" w:styleId="af4">
    <w:name w:val="Абзац списка Знак"/>
    <w:link w:val="af3"/>
    <w:locked/>
    <w:rsid w:val="00B65BFE"/>
    <w:rPr>
      <w:rFonts w:cs="Calibri"/>
      <w:lang w:eastAsia="en-US"/>
    </w:rPr>
  </w:style>
  <w:style w:type="numbering" w:customStyle="1" w:styleId="71">
    <w:name w:val="Нет списка7"/>
    <w:next w:val="a9"/>
    <w:semiHidden/>
    <w:rsid w:val="00F00255"/>
  </w:style>
  <w:style w:type="table" w:customStyle="1" w:styleId="62">
    <w:name w:val="Сетка таблицы6"/>
    <w:basedOn w:val="a8"/>
    <w:next w:val="af"/>
    <w:uiPriority w:val="59"/>
    <w:rsid w:val="00F00255"/>
    <w:pPr>
      <w:spacing w:after="60"/>
      <w:jc w:val="both"/>
    </w:pPr>
    <w:rPr>
      <w:rFonts w:ascii="Times New Roman" w:eastAsia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0">
    <w:name w:val="Сетка таблицы14"/>
    <w:rsid w:val="00F00255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9">
    <w:name w:val="Абзац списка5"/>
    <w:basedOn w:val="a6"/>
    <w:rsid w:val="00F00255"/>
    <w:pPr>
      <w:ind w:left="720"/>
    </w:pPr>
    <w:rPr>
      <w:rFonts w:eastAsia="Times New Roman" w:cs="Times New Roman"/>
    </w:rPr>
  </w:style>
  <w:style w:type="paragraph" w:customStyle="1" w:styleId="4c">
    <w:name w:val="Без интервала4"/>
    <w:rsid w:val="00F00255"/>
    <w:pPr>
      <w:suppressAutoHyphens/>
    </w:pPr>
    <w:rPr>
      <w:rFonts w:eastAsia="Times New Roman" w:cs="Calibri"/>
      <w:lang w:eastAsia="ar-SA"/>
    </w:rPr>
  </w:style>
  <w:style w:type="paragraph" w:customStyle="1" w:styleId="4d">
    <w:name w:val="Рецензия4"/>
    <w:hidden/>
    <w:semiHidden/>
    <w:rsid w:val="00F00255"/>
    <w:rPr>
      <w:rFonts w:ascii="Times New Roman" w:eastAsia="Times New Roman" w:hAnsi="Times New Roman"/>
      <w:sz w:val="24"/>
      <w:szCs w:val="24"/>
    </w:rPr>
  </w:style>
  <w:style w:type="numbering" w:customStyle="1" w:styleId="530">
    <w:name w:val="Стиль53"/>
    <w:rsid w:val="00F00255"/>
  </w:style>
  <w:style w:type="character" w:customStyle="1" w:styleId="4e">
    <w:name w:val="Знак Знак4"/>
    <w:rsid w:val="00F00255"/>
    <w:rPr>
      <w:rFonts w:ascii="Courier New" w:hAnsi="Courier New" w:cs="Courier New"/>
      <w:lang w:val="ru-RU" w:eastAsia="ru-RU" w:bidi="ar-SA"/>
    </w:rPr>
  </w:style>
  <w:style w:type="character" w:customStyle="1" w:styleId="3f6">
    <w:name w:val="Знак Знак3"/>
    <w:rsid w:val="00F00255"/>
    <w:rPr>
      <w:rFonts w:eastAsia="Lucida Sans Unicode" w:cs="Tahoma"/>
      <w:color w:val="000000"/>
      <w:sz w:val="24"/>
      <w:szCs w:val="24"/>
      <w:lang w:val="en-US" w:eastAsia="en-US" w:bidi="en-US"/>
    </w:rPr>
  </w:style>
  <w:style w:type="table" w:customStyle="1" w:styleId="136">
    <w:name w:val="Стиль таблицы13"/>
    <w:basedOn w:val="2f5"/>
    <w:rsid w:val="00F00255"/>
    <w:pPr>
      <w:spacing w:after="0"/>
      <w:jc w:val="left"/>
    </w:pPr>
    <w:tblPr>
      <w:tblBorders>
        <w:left w:val="none" w:sz="0" w:space="0" w:color="auto"/>
        <w:right w:val="none" w:sz="0" w:space="0" w:color="auto"/>
        <w:insideV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31">
    <w:name w:val="Изящная таблица 23"/>
    <w:basedOn w:val="a8"/>
    <w:next w:val="2f5"/>
    <w:rsid w:val="00F00255"/>
    <w:pPr>
      <w:spacing w:after="60"/>
      <w:jc w:val="both"/>
    </w:pPr>
    <w:rPr>
      <w:rFonts w:ascii="Times New Roman" w:eastAsia="Times New Roman" w:hAnsi="Times New Roman"/>
      <w:sz w:val="20"/>
      <w:szCs w:val="20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226">
    <w:name w:val="Знак Знак22"/>
    <w:locked/>
    <w:rsid w:val="00F00255"/>
    <w:rPr>
      <w:rFonts w:ascii="Times New Roman" w:hAnsi="Times New Roman" w:cs="Times New Roman"/>
      <w:b/>
      <w:bCs/>
      <w:sz w:val="20"/>
      <w:szCs w:val="20"/>
      <w:lang w:val="x-none" w:eastAsia="ru-RU"/>
    </w:rPr>
  </w:style>
  <w:style w:type="character" w:customStyle="1" w:styleId="218">
    <w:name w:val="Знак Знак21"/>
    <w:locked/>
    <w:rsid w:val="00F00255"/>
    <w:rPr>
      <w:rFonts w:ascii="Times New Roman" w:hAnsi="Times New Roman" w:cs="Times New Roman"/>
      <w:sz w:val="20"/>
      <w:szCs w:val="20"/>
      <w:lang w:val="x-none" w:eastAsia="ru-RU"/>
    </w:rPr>
  </w:style>
  <w:style w:type="character" w:customStyle="1" w:styleId="137">
    <w:name w:val="Знак Знак13"/>
    <w:locked/>
    <w:rsid w:val="00F00255"/>
    <w:rPr>
      <w:rFonts w:ascii="Tahoma" w:hAnsi="Tahoma" w:cs="Tahoma"/>
      <w:sz w:val="16"/>
      <w:szCs w:val="16"/>
      <w:lang w:val="x-none" w:eastAsia="ru-RU"/>
    </w:rPr>
  </w:style>
  <w:style w:type="character" w:customStyle="1" w:styleId="128">
    <w:name w:val="Знак Знак12"/>
    <w:locked/>
    <w:rsid w:val="00F00255"/>
    <w:rPr>
      <w:rFonts w:ascii="Times New Roman" w:hAnsi="Times New Roman" w:cs="Times New Roman"/>
      <w:sz w:val="20"/>
      <w:szCs w:val="20"/>
      <w:lang w:val="x-none" w:eastAsia="ru-RU"/>
    </w:rPr>
  </w:style>
  <w:style w:type="character" w:customStyle="1" w:styleId="119">
    <w:name w:val="Знак Знак11"/>
    <w:locked/>
    <w:rsid w:val="00F00255"/>
    <w:rPr>
      <w:rFonts w:ascii="Times New Roman" w:hAnsi="Times New Roman" w:cs="Times New Roman"/>
      <w:sz w:val="20"/>
      <w:szCs w:val="20"/>
      <w:lang w:val="x-none" w:eastAsia="ru-RU"/>
    </w:rPr>
  </w:style>
  <w:style w:type="character" w:customStyle="1" w:styleId="103">
    <w:name w:val="Знак Знак10"/>
    <w:locked/>
    <w:rsid w:val="00F00255"/>
    <w:rPr>
      <w:rFonts w:ascii="Times New Roman" w:hAnsi="Times New Roman" w:cs="Times New Roman"/>
      <w:sz w:val="20"/>
      <w:szCs w:val="20"/>
      <w:lang w:val="x-none" w:eastAsia="ru-RU"/>
    </w:rPr>
  </w:style>
  <w:style w:type="numbering" w:customStyle="1" w:styleId="141">
    <w:name w:val="Нет списка14"/>
    <w:next w:val="a9"/>
    <w:uiPriority w:val="99"/>
    <w:semiHidden/>
    <w:unhideWhenUsed/>
    <w:rsid w:val="00F00255"/>
  </w:style>
  <w:style w:type="table" w:customStyle="1" w:styleId="240">
    <w:name w:val="Сетка таблицы24"/>
    <w:basedOn w:val="a8"/>
    <w:next w:val="af"/>
    <w:uiPriority w:val="59"/>
    <w:rsid w:val="00F00255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32">
    <w:name w:val="Нет списка23"/>
    <w:next w:val="a9"/>
    <w:semiHidden/>
    <w:rsid w:val="00F00255"/>
  </w:style>
  <w:style w:type="table" w:customStyle="1" w:styleId="340">
    <w:name w:val="Сетка таблицы34"/>
    <w:basedOn w:val="a8"/>
    <w:next w:val="af"/>
    <w:uiPriority w:val="59"/>
    <w:rsid w:val="00F00255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31">
    <w:name w:val="Нет списка33"/>
    <w:next w:val="a9"/>
    <w:uiPriority w:val="99"/>
    <w:semiHidden/>
    <w:unhideWhenUsed/>
    <w:rsid w:val="00F00255"/>
  </w:style>
  <w:style w:type="numbering" w:customStyle="1" w:styleId="430">
    <w:name w:val="Нет списка43"/>
    <w:next w:val="a9"/>
    <w:uiPriority w:val="99"/>
    <w:semiHidden/>
    <w:unhideWhenUsed/>
    <w:rsid w:val="00F00255"/>
  </w:style>
  <w:style w:type="numbering" w:customStyle="1" w:styleId="81">
    <w:name w:val="Нет списка8"/>
    <w:next w:val="a9"/>
    <w:semiHidden/>
    <w:rsid w:val="005D5EF1"/>
  </w:style>
  <w:style w:type="table" w:customStyle="1" w:styleId="72">
    <w:name w:val="Сетка таблицы7"/>
    <w:basedOn w:val="a8"/>
    <w:next w:val="af"/>
    <w:uiPriority w:val="59"/>
    <w:rsid w:val="005D5EF1"/>
    <w:pPr>
      <w:spacing w:after="60"/>
      <w:jc w:val="both"/>
    </w:pPr>
    <w:rPr>
      <w:rFonts w:ascii="Times New Roman" w:eastAsia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0">
    <w:name w:val="Сетка таблицы15"/>
    <w:rsid w:val="005D5EF1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3">
    <w:name w:val="Абзац списка6"/>
    <w:basedOn w:val="a6"/>
    <w:rsid w:val="005D5EF1"/>
    <w:pPr>
      <w:ind w:left="720"/>
    </w:pPr>
    <w:rPr>
      <w:rFonts w:eastAsia="Times New Roman" w:cs="Times New Roman"/>
    </w:rPr>
  </w:style>
  <w:style w:type="paragraph" w:customStyle="1" w:styleId="5a">
    <w:name w:val="Без интервала5"/>
    <w:rsid w:val="005D5EF1"/>
    <w:pPr>
      <w:suppressAutoHyphens/>
    </w:pPr>
    <w:rPr>
      <w:rFonts w:eastAsia="Times New Roman" w:cs="Calibri"/>
      <w:lang w:eastAsia="ar-SA"/>
    </w:rPr>
  </w:style>
  <w:style w:type="paragraph" w:customStyle="1" w:styleId="5b">
    <w:name w:val="Рецензия5"/>
    <w:hidden/>
    <w:semiHidden/>
    <w:rsid w:val="005D5EF1"/>
    <w:rPr>
      <w:rFonts w:ascii="Times New Roman" w:eastAsia="Times New Roman" w:hAnsi="Times New Roman"/>
      <w:sz w:val="24"/>
      <w:szCs w:val="24"/>
    </w:rPr>
  </w:style>
  <w:style w:type="numbering" w:customStyle="1" w:styleId="540">
    <w:name w:val="Стиль54"/>
    <w:rsid w:val="005D5EF1"/>
  </w:style>
  <w:style w:type="character" w:customStyle="1" w:styleId="4f">
    <w:name w:val="Знак Знак4"/>
    <w:rsid w:val="005D5EF1"/>
    <w:rPr>
      <w:rFonts w:ascii="Courier New" w:hAnsi="Courier New" w:cs="Courier New"/>
      <w:lang w:val="ru-RU" w:eastAsia="ru-RU" w:bidi="ar-SA"/>
    </w:rPr>
  </w:style>
  <w:style w:type="character" w:customStyle="1" w:styleId="3f7">
    <w:name w:val="Знак Знак3"/>
    <w:rsid w:val="005D5EF1"/>
    <w:rPr>
      <w:rFonts w:eastAsia="Lucida Sans Unicode" w:cs="Tahoma"/>
      <w:color w:val="000000"/>
      <w:sz w:val="24"/>
      <w:szCs w:val="24"/>
      <w:lang w:val="en-US" w:eastAsia="en-US" w:bidi="en-US"/>
    </w:rPr>
  </w:style>
  <w:style w:type="table" w:customStyle="1" w:styleId="142">
    <w:name w:val="Стиль таблицы14"/>
    <w:basedOn w:val="2f5"/>
    <w:rsid w:val="005D5EF1"/>
    <w:pPr>
      <w:spacing w:after="0"/>
      <w:jc w:val="left"/>
    </w:pPr>
    <w:tblPr>
      <w:tblBorders>
        <w:left w:val="none" w:sz="0" w:space="0" w:color="auto"/>
        <w:right w:val="none" w:sz="0" w:space="0" w:color="auto"/>
        <w:insideV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41">
    <w:name w:val="Изящная таблица 24"/>
    <w:basedOn w:val="a8"/>
    <w:next w:val="2f5"/>
    <w:rsid w:val="005D5EF1"/>
    <w:pPr>
      <w:spacing w:after="60"/>
      <w:jc w:val="both"/>
    </w:pPr>
    <w:rPr>
      <w:rFonts w:ascii="Times New Roman" w:eastAsia="Times New Roman" w:hAnsi="Times New Roman"/>
      <w:sz w:val="20"/>
      <w:szCs w:val="20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227">
    <w:name w:val="Знак Знак22"/>
    <w:locked/>
    <w:rsid w:val="005D5EF1"/>
    <w:rPr>
      <w:rFonts w:ascii="Times New Roman" w:hAnsi="Times New Roman" w:cs="Times New Roman"/>
      <w:b/>
      <w:bCs/>
      <w:sz w:val="20"/>
      <w:szCs w:val="20"/>
      <w:lang w:val="x-none" w:eastAsia="ru-RU"/>
    </w:rPr>
  </w:style>
  <w:style w:type="character" w:customStyle="1" w:styleId="219">
    <w:name w:val="Знак Знак21"/>
    <w:locked/>
    <w:rsid w:val="005D5EF1"/>
    <w:rPr>
      <w:rFonts w:ascii="Times New Roman" w:hAnsi="Times New Roman" w:cs="Times New Roman"/>
      <w:sz w:val="20"/>
      <w:szCs w:val="20"/>
      <w:lang w:val="x-none" w:eastAsia="ru-RU"/>
    </w:rPr>
  </w:style>
  <w:style w:type="character" w:customStyle="1" w:styleId="138">
    <w:name w:val="Знак Знак13"/>
    <w:locked/>
    <w:rsid w:val="005D5EF1"/>
    <w:rPr>
      <w:rFonts w:ascii="Tahoma" w:hAnsi="Tahoma" w:cs="Tahoma"/>
      <w:sz w:val="16"/>
      <w:szCs w:val="16"/>
      <w:lang w:val="x-none" w:eastAsia="ru-RU"/>
    </w:rPr>
  </w:style>
  <w:style w:type="character" w:customStyle="1" w:styleId="129">
    <w:name w:val="Знак Знак12"/>
    <w:locked/>
    <w:rsid w:val="005D5EF1"/>
    <w:rPr>
      <w:rFonts w:ascii="Times New Roman" w:hAnsi="Times New Roman" w:cs="Times New Roman"/>
      <w:sz w:val="20"/>
      <w:szCs w:val="20"/>
      <w:lang w:val="x-none" w:eastAsia="ru-RU"/>
    </w:rPr>
  </w:style>
  <w:style w:type="character" w:customStyle="1" w:styleId="11a">
    <w:name w:val="Знак Знак11"/>
    <w:locked/>
    <w:rsid w:val="005D5EF1"/>
    <w:rPr>
      <w:rFonts w:ascii="Times New Roman" w:hAnsi="Times New Roman" w:cs="Times New Roman"/>
      <w:sz w:val="20"/>
      <w:szCs w:val="20"/>
      <w:lang w:val="x-none" w:eastAsia="ru-RU"/>
    </w:rPr>
  </w:style>
  <w:style w:type="character" w:customStyle="1" w:styleId="104">
    <w:name w:val="Знак Знак10"/>
    <w:locked/>
    <w:rsid w:val="005D5EF1"/>
    <w:rPr>
      <w:rFonts w:ascii="Times New Roman" w:hAnsi="Times New Roman" w:cs="Times New Roman"/>
      <w:sz w:val="20"/>
      <w:szCs w:val="20"/>
      <w:lang w:val="x-none" w:eastAsia="ru-RU"/>
    </w:rPr>
  </w:style>
  <w:style w:type="numbering" w:customStyle="1" w:styleId="151">
    <w:name w:val="Нет списка15"/>
    <w:next w:val="a9"/>
    <w:uiPriority w:val="99"/>
    <w:semiHidden/>
    <w:unhideWhenUsed/>
    <w:rsid w:val="005D5EF1"/>
  </w:style>
  <w:style w:type="table" w:customStyle="1" w:styleId="250">
    <w:name w:val="Сетка таблицы25"/>
    <w:basedOn w:val="a8"/>
    <w:next w:val="af"/>
    <w:uiPriority w:val="59"/>
    <w:rsid w:val="005D5EF1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42">
    <w:name w:val="Нет списка24"/>
    <w:next w:val="a9"/>
    <w:semiHidden/>
    <w:rsid w:val="005D5EF1"/>
  </w:style>
  <w:style w:type="table" w:customStyle="1" w:styleId="350">
    <w:name w:val="Сетка таблицы35"/>
    <w:basedOn w:val="a8"/>
    <w:next w:val="af"/>
    <w:uiPriority w:val="59"/>
    <w:rsid w:val="005D5EF1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41">
    <w:name w:val="Нет списка34"/>
    <w:next w:val="a9"/>
    <w:uiPriority w:val="99"/>
    <w:semiHidden/>
    <w:unhideWhenUsed/>
    <w:rsid w:val="005D5EF1"/>
  </w:style>
  <w:style w:type="numbering" w:customStyle="1" w:styleId="440">
    <w:name w:val="Нет списка44"/>
    <w:next w:val="a9"/>
    <w:uiPriority w:val="99"/>
    <w:semiHidden/>
    <w:unhideWhenUsed/>
    <w:rsid w:val="005D5EF1"/>
  </w:style>
  <w:style w:type="character" w:customStyle="1" w:styleId="affffff3">
    <w:name w:val="Символ сноски"/>
    <w:rsid w:val="00B33A2B"/>
    <w:rPr>
      <w:rFonts w:cs="Times New Roman"/>
      <w:vertAlign w:val="superscript"/>
    </w:rPr>
  </w:style>
  <w:style w:type="numbering" w:customStyle="1" w:styleId="91">
    <w:name w:val="Нет списка9"/>
    <w:next w:val="a9"/>
    <w:semiHidden/>
    <w:rsid w:val="00FA1CD1"/>
  </w:style>
  <w:style w:type="table" w:customStyle="1" w:styleId="82">
    <w:name w:val="Сетка таблицы8"/>
    <w:basedOn w:val="a8"/>
    <w:next w:val="af"/>
    <w:uiPriority w:val="59"/>
    <w:rsid w:val="00FA1CD1"/>
    <w:pPr>
      <w:spacing w:after="60"/>
      <w:jc w:val="both"/>
    </w:pPr>
    <w:rPr>
      <w:rFonts w:ascii="Times New Roman" w:eastAsia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0">
    <w:name w:val="Сетка таблицы16"/>
    <w:rsid w:val="00FA1CD1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73">
    <w:name w:val="Абзац списка7"/>
    <w:basedOn w:val="a6"/>
    <w:rsid w:val="00FA1CD1"/>
    <w:pPr>
      <w:ind w:left="720"/>
    </w:pPr>
    <w:rPr>
      <w:rFonts w:eastAsia="Times New Roman" w:cs="Times New Roman"/>
    </w:rPr>
  </w:style>
  <w:style w:type="paragraph" w:customStyle="1" w:styleId="64">
    <w:name w:val="Без интервала6"/>
    <w:rsid w:val="00FA1CD1"/>
    <w:pPr>
      <w:suppressAutoHyphens/>
    </w:pPr>
    <w:rPr>
      <w:rFonts w:eastAsia="Times New Roman" w:cs="Calibri"/>
      <w:lang w:eastAsia="ar-SA"/>
    </w:rPr>
  </w:style>
  <w:style w:type="paragraph" w:customStyle="1" w:styleId="65">
    <w:name w:val="Рецензия6"/>
    <w:hidden/>
    <w:semiHidden/>
    <w:rsid w:val="00FA1CD1"/>
    <w:rPr>
      <w:rFonts w:ascii="Times New Roman" w:eastAsia="Times New Roman" w:hAnsi="Times New Roman"/>
      <w:sz w:val="24"/>
      <w:szCs w:val="24"/>
    </w:rPr>
  </w:style>
  <w:style w:type="numbering" w:customStyle="1" w:styleId="55">
    <w:name w:val="Стиль55"/>
    <w:rsid w:val="00FA1CD1"/>
    <w:pPr>
      <w:numPr>
        <w:numId w:val="21"/>
      </w:numPr>
    </w:pPr>
  </w:style>
  <w:style w:type="character" w:customStyle="1" w:styleId="4f0">
    <w:name w:val="Знак Знак4"/>
    <w:rsid w:val="00FA1CD1"/>
    <w:rPr>
      <w:rFonts w:ascii="Courier New" w:hAnsi="Courier New" w:cs="Courier New"/>
      <w:lang w:val="ru-RU" w:eastAsia="ru-RU" w:bidi="ar-SA"/>
    </w:rPr>
  </w:style>
  <w:style w:type="character" w:customStyle="1" w:styleId="3f8">
    <w:name w:val="Знак Знак3"/>
    <w:rsid w:val="00FA1CD1"/>
    <w:rPr>
      <w:rFonts w:eastAsia="Lucida Sans Unicode" w:cs="Tahoma"/>
      <w:color w:val="000000"/>
      <w:sz w:val="24"/>
      <w:szCs w:val="24"/>
      <w:lang w:val="en-US" w:eastAsia="en-US" w:bidi="en-US"/>
    </w:rPr>
  </w:style>
  <w:style w:type="table" w:customStyle="1" w:styleId="152">
    <w:name w:val="Стиль таблицы15"/>
    <w:basedOn w:val="2f5"/>
    <w:rsid w:val="00FA1CD1"/>
    <w:pPr>
      <w:spacing w:after="0"/>
      <w:jc w:val="left"/>
    </w:pPr>
    <w:tblPr>
      <w:tblBorders>
        <w:left w:val="none" w:sz="0" w:space="0" w:color="auto"/>
        <w:right w:val="none" w:sz="0" w:space="0" w:color="auto"/>
        <w:insideV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51">
    <w:name w:val="Изящная таблица 25"/>
    <w:basedOn w:val="a8"/>
    <w:next w:val="2f5"/>
    <w:rsid w:val="00FA1CD1"/>
    <w:pPr>
      <w:spacing w:after="60"/>
      <w:jc w:val="both"/>
    </w:pPr>
    <w:rPr>
      <w:rFonts w:ascii="Times New Roman" w:eastAsia="Times New Roman" w:hAnsi="Times New Roman"/>
      <w:sz w:val="20"/>
      <w:szCs w:val="20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228">
    <w:name w:val="Знак Знак22"/>
    <w:locked/>
    <w:rsid w:val="00FA1CD1"/>
    <w:rPr>
      <w:rFonts w:ascii="Times New Roman" w:hAnsi="Times New Roman" w:cs="Times New Roman"/>
      <w:b/>
      <w:bCs/>
      <w:sz w:val="20"/>
      <w:szCs w:val="20"/>
      <w:lang w:val="x-none" w:eastAsia="ru-RU"/>
    </w:rPr>
  </w:style>
  <w:style w:type="character" w:customStyle="1" w:styleId="21a">
    <w:name w:val="Знак Знак21"/>
    <w:locked/>
    <w:rsid w:val="00FA1CD1"/>
    <w:rPr>
      <w:rFonts w:ascii="Times New Roman" w:hAnsi="Times New Roman" w:cs="Times New Roman"/>
      <w:sz w:val="20"/>
      <w:szCs w:val="20"/>
      <w:lang w:val="x-none" w:eastAsia="ru-RU"/>
    </w:rPr>
  </w:style>
  <w:style w:type="character" w:customStyle="1" w:styleId="139">
    <w:name w:val="Знак Знак13"/>
    <w:locked/>
    <w:rsid w:val="00FA1CD1"/>
    <w:rPr>
      <w:rFonts w:ascii="Tahoma" w:hAnsi="Tahoma" w:cs="Tahoma"/>
      <w:sz w:val="16"/>
      <w:szCs w:val="16"/>
      <w:lang w:val="x-none" w:eastAsia="ru-RU"/>
    </w:rPr>
  </w:style>
  <w:style w:type="character" w:customStyle="1" w:styleId="12a">
    <w:name w:val="Знак Знак12"/>
    <w:locked/>
    <w:rsid w:val="00FA1CD1"/>
    <w:rPr>
      <w:rFonts w:ascii="Times New Roman" w:hAnsi="Times New Roman" w:cs="Times New Roman"/>
      <w:sz w:val="20"/>
      <w:szCs w:val="20"/>
      <w:lang w:val="x-none" w:eastAsia="ru-RU"/>
    </w:rPr>
  </w:style>
  <w:style w:type="character" w:customStyle="1" w:styleId="11b">
    <w:name w:val="Знак Знак11"/>
    <w:locked/>
    <w:rsid w:val="00FA1CD1"/>
    <w:rPr>
      <w:rFonts w:ascii="Times New Roman" w:hAnsi="Times New Roman" w:cs="Times New Roman"/>
      <w:sz w:val="20"/>
      <w:szCs w:val="20"/>
      <w:lang w:val="x-none" w:eastAsia="ru-RU"/>
    </w:rPr>
  </w:style>
  <w:style w:type="character" w:customStyle="1" w:styleId="105">
    <w:name w:val="Знак Знак10"/>
    <w:locked/>
    <w:rsid w:val="00FA1CD1"/>
    <w:rPr>
      <w:rFonts w:ascii="Times New Roman" w:hAnsi="Times New Roman" w:cs="Times New Roman"/>
      <w:sz w:val="20"/>
      <w:szCs w:val="20"/>
      <w:lang w:val="x-none" w:eastAsia="ru-RU"/>
    </w:rPr>
  </w:style>
  <w:style w:type="numbering" w:customStyle="1" w:styleId="161">
    <w:name w:val="Нет списка16"/>
    <w:next w:val="a9"/>
    <w:uiPriority w:val="99"/>
    <w:semiHidden/>
    <w:unhideWhenUsed/>
    <w:rsid w:val="00FA1CD1"/>
  </w:style>
  <w:style w:type="table" w:customStyle="1" w:styleId="260">
    <w:name w:val="Сетка таблицы26"/>
    <w:basedOn w:val="a8"/>
    <w:next w:val="af"/>
    <w:uiPriority w:val="59"/>
    <w:rsid w:val="00FA1CD1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52">
    <w:name w:val="Нет списка25"/>
    <w:next w:val="a9"/>
    <w:semiHidden/>
    <w:rsid w:val="00FA1CD1"/>
  </w:style>
  <w:style w:type="table" w:customStyle="1" w:styleId="360">
    <w:name w:val="Сетка таблицы36"/>
    <w:basedOn w:val="a8"/>
    <w:next w:val="af"/>
    <w:uiPriority w:val="59"/>
    <w:rsid w:val="00FA1CD1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51">
    <w:name w:val="Нет списка35"/>
    <w:next w:val="a9"/>
    <w:uiPriority w:val="99"/>
    <w:semiHidden/>
    <w:unhideWhenUsed/>
    <w:rsid w:val="00FA1CD1"/>
  </w:style>
  <w:style w:type="numbering" w:customStyle="1" w:styleId="450">
    <w:name w:val="Нет списка45"/>
    <w:next w:val="a9"/>
    <w:uiPriority w:val="99"/>
    <w:semiHidden/>
    <w:unhideWhenUsed/>
    <w:rsid w:val="00FA1CD1"/>
  </w:style>
  <w:style w:type="paragraph" w:customStyle="1" w:styleId="affffff4">
    <w:name w:val="Знак Знак"/>
    <w:basedOn w:val="a6"/>
    <w:next w:val="20"/>
    <w:autoRedefine/>
    <w:rsid w:val="008E463F"/>
    <w:pPr>
      <w:spacing w:after="160" w:line="240" w:lineRule="exact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customStyle="1" w:styleId="affffff5">
    <w:name w:val="Знак Знак"/>
    <w:basedOn w:val="a6"/>
    <w:next w:val="20"/>
    <w:autoRedefine/>
    <w:rsid w:val="00981510"/>
    <w:pPr>
      <w:spacing w:after="160" w:line="240" w:lineRule="exact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customStyle="1" w:styleId="affffff6">
    <w:name w:val="Знак Знак"/>
    <w:basedOn w:val="a6"/>
    <w:next w:val="20"/>
    <w:autoRedefine/>
    <w:rsid w:val="00AB3633"/>
    <w:pPr>
      <w:spacing w:after="160" w:line="240" w:lineRule="exact"/>
    </w:pPr>
    <w:rPr>
      <w:rFonts w:ascii="Times New Roman" w:eastAsia="Times New Roman" w:hAnsi="Times New Roman" w:cs="Times New Roman"/>
      <w:sz w:val="24"/>
      <w:szCs w:val="20"/>
      <w:lang w:val="en-US"/>
    </w:rPr>
  </w:style>
  <w:style w:type="numbering" w:customStyle="1" w:styleId="106">
    <w:name w:val="Нет списка10"/>
    <w:next w:val="a9"/>
    <w:semiHidden/>
    <w:rsid w:val="008A1D5D"/>
  </w:style>
  <w:style w:type="table" w:customStyle="1" w:styleId="92">
    <w:name w:val="Сетка таблицы9"/>
    <w:basedOn w:val="a8"/>
    <w:next w:val="af"/>
    <w:rsid w:val="008A1D5D"/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fff7">
    <w:name w:val="Знак Знак"/>
    <w:basedOn w:val="a6"/>
    <w:next w:val="20"/>
    <w:autoRedefine/>
    <w:rsid w:val="008A1D5D"/>
    <w:pPr>
      <w:spacing w:after="160" w:line="240" w:lineRule="exact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customStyle="1" w:styleId="affffff8">
    <w:name w:val="Знак Знак"/>
    <w:basedOn w:val="a6"/>
    <w:next w:val="20"/>
    <w:autoRedefine/>
    <w:rsid w:val="00D26C63"/>
    <w:pPr>
      <w:spacing w:after="160" w:line="240" w:lineRule="exact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customStyle="1" w:styleId="affffff9">
    <w:name w:val="Знак Знак"/>
    <w:basedOn w:val="a6"/>
    <w:next w:val="20"/>
    <w:autoRedefine/>
    <w:rsid w:val="00A46A73"/>
    <w:pPr>
      <w:spacing w:after="160" w:line="240" w:lineRule="exact"/>
    </w:pPr>
    <w:rPr>
      <w:rFonts w:ascii="Times New Roman" w:eastAsia="Times New Roman" w:hAnsi="Times New Roman" w:cs="Times New Roman"/>
      <w:sz w:val="24"/>
      <w:szCs w:val="20"/>
      <w:lang w:val="en-US"/>
    </w:rPr>
  </w:style>
  <w:style w:type="character" w:customStyle="1" w:styleId="affffffa">
    <w:name w:val="Цветовое выделение"/>
    <w:rsid w:val="007E043B"/>
    <w:rPr>
      <w:b/>
      <w:bCs/>
      <w:color w:val="000080"/>
      <w:sz w:val="20"/>
      <w:szCs w:val="20"/>
    </w:rPr>
  </w:style>
  <w:style w:type="character" w:customStyle="1" w:styleId="docdata">
    <w:name w:val="docdata"/>
    <w:aliases w:val="docy,v5,249608,bgiaagaaeyqcaaagiaiaaaobdgaabfkvaaatybgaaaaaaaaaaaaaaaaaaaaaaaaaaaaaaaaaaaaaaaaaaaaaaaaaaaaaaaaaaaaaaaaaaaaaaaaaaaaaaaaaaaaaaaaaaaaaaaaaaaaaaaaaaaaaaaaaaaaaaaaaaaaaaaaaaaaaaaaaaaaaaaaaaaaaaaaaaaaaaaaaaaaaaaaaaaaaaaaaaaaaaaaaaaaaaa"/>
    <w:basedOn w:val="a7"/>
    <w:rsid w:val="00ED5B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41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7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5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9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1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4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9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9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57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3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941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941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941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941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941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94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941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5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2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0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8A6CA00-89D1-452F-BBC3-3972B2B434B4}"/>
      </w:docPartPr>
      <w:docPartBody>
        <w:p w:rsidR="00005C0C" w:rsidRDefault="00DC2141">
          <w:r w:rsidRPr="00DF59B6">
            <w:rPr>
              <w:rStyle w:val="a3"/>
            </w:rPr>
            <w:t>Место для ввода текста.</w:t>
          </w:r>
        </w:p>
      </w:docPartBody>
    </w:docPart>
    <w:docPart>
      <w:docPartPr>
        <w:name w:val="917FBB8B2EA242A0A50C6D09C31DA42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7A31446-188C-40AA-84A4-29902088A346}"/>
      </w:docPartPr>
      <w:docPartBody>
        <w:p w:rsidR="005A3C68" w:rsidRDefault="002F7746" w:rsidP="002F7746">
          <w:pPr>
            <w:pStyle w:val="917FBB8B2EA242A0A50C6D09C31DA42E"/>
          </w:pPr>
          <w:r w:rsidRPr="00BE2525">
            <w:rPr>
              <w:rStyle w:val="a3"/>
            </w:rPr>
            <w:t>Выберите элемент.</w:t>
          </w:r>
        </w:p>
      </w:docPartBody>
    </w:docPart>
    <w:docPart>
      <w:docPartPr>
        <w:name w:val="B56349D10085407386FB708A062F840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1ED0EDF-262B-45D6-9C09-5DEB9154BC35}"/>
      </w:docPartPr>
      <w:docPartBody>
        <w:p w:rsidR="00D708E7" w:rsidRDefault="00313CDE" w:rsidP="00313CDE">
          <w:pPr>
            <w:pStyle w:val="B56349D10085407386FB708A062F840E"/>
          </w:pPr>
          <w:r w:rsidRPr="00DF59B6">
            <w:rPr>
              <w:rStyle w:val="a3"/>
            </w:rPr>
            <w:t>Место для ввода текста.</w:t>
          </w:r>
        </w:p>
      </w:docPartBody>
    </w:docPart>
    <w:docPart>
      <w:docPartPr>
        <w:name w:val="BD54C1006834442986BF5B1A721D02A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D7EC1E4-970C-4D0F-B25A-266A8667BCBC}"/>
      </w:docPartPr>
      <w:docPartBody>
        <w:p w:rsidR="00D708E7" w:rsidRDefault="00313CDE" w:rsidP="00313CDE">
          <w:pPr>
            <w:pStyle w:val="BD54C1006834442986BF5B1A721D02A0"/>
          </w:pPr>
          <w:r w:rsidRPr="00DF59B6">
            <w:rPr>
              <w:rStyle w:val="a3"/>
            </w:rPr>
            <w:t>Место для ввода текста.</w:t>
          </w:r>
        </w:p>
      </w:docPartBody>
    </w:docPart>
    <w:docPart>
      <w:docPartPr>
        <w:name w:val="831F772CCB244315BAE98BEDD031A24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DC2A995-AE7E-455A-9AD5-10AD8FE95521}"/>
      </w:docPartPr>
      <w:docPartBody>
        <w:p w:rsidR="003032D4" w:rsidRDefault="00C12782" w:rsidP="00C12782">
          <w:pPr>
            <w:pStyle w:val="831F772CCB244315BAE98BEDD031A241"/>
          </w:pPr>
          <w:r w:rsidRPr="00DF59B6">
            <w:rPr>
              <w:rStyle w:val="a3"/>
            </w:rPr>
            <w:t>Место для ввода текста.</w:t>
          </w:r>
        </w:p>
      </w:docPartBody>
    </w:docPart>
    <w:docPart>
      <w:docPartPr>
        <w:name w:val="C38E09F8A85A4F0299027FA9CEE0198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A32AA83-EC87-4C23-938F-EB1C5512B599}"/>
      </w:docPartPr>
      <w:docPartBody>
        <w:p w:rsidR="003032D4" w:rsidRDefault="00C12782" w:rsidP="00C12782">
          <w:pPr>
            <w:pStyle w:val="C38E09F8A85A4F0299027FA9CEE01989"/>
          </w:pPr>
          <w:r w:rsidRPr="00DF59B6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G Times">
    <w:charset w:val="00"/>
    <w:family w:val="auto"/>
    <w:pitch w:val="default"/>
  </w:font>
  <w:font w:name="Antiqua">
    <w:altName w:val="Times New Roman"/>
    <w:charset w:val="00"/>
    <w:family w:val="auto"/>
    <w:pitch w:val="default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aramondNarrowC">
    <w:altName w:val="Courier New"/>
    <w:charset w:val="00"/>
    <w:family w:val="auto"/>
    <w:pitch w:val="default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Impact">
    <w:panose1 w:val="020B0806030902050204"/>
    <w:charset w:val="CC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2141"/>
    <w:rsid w:val="00005C0C"/>
    <w:rsid w:val="00014DE4"/>
    <w:rsid w:val="0007619E"/>
    <w:rsid w:val="00077349"/>
    <w:rsid w:val="000A0C85"/>
    <w:rsid w:val="000A3644"/>
    <w:rsid w:val="000A3A2A"/>
    <w:rsid w:val="000C5496"/>
    <w:rsid w:val="000F2983"/>
    <w:rsid w:val="000F67DB"/>
    <w:rsid w:val="00120B27"/>
    <w:rsid w:val="00127462"/>
    <w:rsid w:val="0013781A"/>
    <w:rsid w:val="0014544A"/>
    <w:rsid w:val="001761DE"/>
    <w:rsid w:val="0018251C"/>
    <w:rsid w:val="001A42ED"/>
    <w:rsid w:val="001D4247"/>
    <w:rsid w:val="001F46CF"/>
    <w:rsid w:val="00202565"/>
    <w:rsid w:val="00203DD3"/>
    <w:rsid w:val="002139E8"/>
    <w:rsid w:val="00223C2B"/>
    <w:rsid w:val="00226A89"/>
    <w:rsid w:val="00230C46"/>
    <w:rsid w:val="002A3F14"/>
    <w:rsid w:val="002B1096"/>
    <w:rsid w:val="002D078D"/>
    <w:rsid w:val="002E1EB7"/>
    <w:rsid w:val="002F41A5"/>
    <w:rsid w:val="002F7746"/>
    <w:rsid w:val="003032D4"/>
    <w:rsid w:val="00312F31"/>
    <w:rsid w:val="00313CDE"/>
    <w:rsid w:val="00316E6F"/>
    <w:rsid w:val="00324458"/>
    <w:rsid w:val="00343554"/>
    <w:rsid w:val="00343915"/>
    <w:rsid w:val="00356F52"/>
    <w:rsid w:val="00377D10"/>
    <w:rsid w:val="003862D7"/>
    <w:rsid w:val="003A3A9C"/>
    <w:rsid w:val="003B38BB"/>
    <w:rsid w:val="003F578A"/>
    <w:rsid w:val="00400E38"/>
    <w:rsid w:val="00410F97"/>
    <w:rsid w:val="00412B12"/>
    <w:rsid w:val="00462E18"/>
    <w:rsid w:val="00472964"/>
    <w:rsid w:val="0048409B"/>
    <w:rsid w:val="004C4463"/>
    <w:rsid w:val="004D0C81"/>
    <w:rsid w:val="004D6877"/>
    <w:rsid w:val="004F7A04"/>
    <w:rsid w:val="00525BA9"/>
    <w:rsid w:val="0055067E"/>
    <w:rsid w:val="00551790"/>
    <w:rsid w:val="00554117"/>
    <w:rsid w:val="005A3C68"/>
    <w:rsid w:val="005A4090"/>
    <w:rsid w:val="005B0F67"/>
    <w:rsid w:val="005D3005"/>
    <w:rsid w:val="005D5C1C"/>
    <w:rsid w:val="00640F23"/>
    <w:rsid w:val="006869F0"/>
    <w:rsid w:val="006A1889"/>
    <w:rsid w:val="006E2BE2"/>
    <w:rsid w:val="0070062D"/>
    <w:rsid w:val="00703F87"/>
    <w:rsid w:val="00740D76"/>
    <w:rsid w:val="00743DCE"/>
    <w:rsid w:val="00767715"/>
    <w:rsid w:val="00773895"/>
    <w:rsid w:val="007A1757"/>
    <w:rsid w:val="007D277B"/>
    <w:rsid w:val="00820EBF"/>
    <w:rsid w:val="00881635"/>
    <w:rsid w:val="008A7C98"/>
    <w:rsid w:val="00903946"/>
    <w:rsid w:val="00942009"/>
    <w:rsid w:val="00942832"/>
    <w:rsid w:val="00973ED6"/>
    <w:rsid w:val="009B029E"/>
    <w:rsid w:val="00A05D73"/>
    <w:rsid w:val="00A56EA2"/>
    <w:rsid w:val="00A64B81"/>
    <w:rsid w:val="00AA253A"/>
    <w:rsid w:val="00AE5673"/>
    <w:rsid w:val="00B14E4C"/>
    <w:rsid w:val="00B62C21"/>
    <w:rsid w:val="00B6435E"/>
    <w:rsid w:val="00BA26BB"/>
    <w:rsid w:val="00C00154"/>
    <w:rsid w:val="00C06499"/>
    <w:rsid w:val="00C12782"/>
    <w:rsid w:val="00C23CF4"/>
    <w:rsid w:val="00C264D1"/>
    <w:rsid w:val="00C278E7"/>
    <w:rsid w:val="00C412DB"/>
    <w:rsid w:val="00C41439"/>
    <w:rsid w:val="00C76818"/>
    <w:rsid w:val="00C80ECA"/>
    <w:rsid w:val="00CA2BDD"/>
    <w:rsid w:val="00CB691C"/>
    <w:rsid w:val="00D4265E"/>
    <w:rsid w:val="00D56B9A"/>
    <w:rsid w:val="00D708E7"/>
    <w:rsid w:val="00D946FC"/>
    <w:rsid w:val="00D95149"/>
    <w:rsid w:val="00D964BA"/>
    <w:rsid w:val="00DC2141"/>
    <w:rsid w:val="00DE3724"/>
    <w:rsid w:val="00DF3AFE"/>
    <w:rsid w:val="00E013E7"/>
    <w:rsid w:val="00E30501"/>
    <w:rsid w:val="00E56735"/>
    <w:rsid w:val="00E77106"/>
    <w:rsid w:val="00E87157"/>
    <w:rsid w:val="00E907A9"/>
    <w:rsid w:val="00ED407C"/>
    <w:rsid w:val="00F05FC8"/>
    <w:rsid w:val="00F77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rsid w:val="00C12782"/>
    <w:rPr>
      <w:color w:val="808080"/>
    </w:rPr>
  </w:style>
  <w:style w:type="paragraph" w:customStyle="1" w:styleId="70C1FE594C5E404F9D39D65D8F263434">
    <w:name w:val="70C1FE594C5E404F9D39D65D8F263434"/>
    <w:rsid w:val="00316E6F"/>
  </w:style>
  <w:style w:type="paragraph" w:customStyle="1" w:styleId="FEF54746B73444B5847B0025001390CE">
    <w:name w:val="FEF54746B73444B5847B0025001390CE"/>
    <w:rsid w:val="00C412DB"/>
    <w:pPr>
      <w:spacing w:after="200" w:line="276" w:lineRule="auto"/>
    </w:pPr>
    <w:rPr>
      <w:rFonts w:ascii="Calibri" w:eastAsia="Calibri" w:hAnsi="Calibri" w:cs="Calibri"/>
      <w:lang w:eastAsia="en-US"/>
    </w:rPr>
  </w:style>
  <w:style w:type="paragraph" w:customStyle="1" w:styleId="FB874B11B94840B2A15022C3EB2D1DAE">
    <w:name w:val="FB874B11B94840B2A15022C3EB2D1DAE"/>
    <w:rsid w:val="00767715"/>
    <w:pPr>
      <w:spacing w:after="200" w:line="276" w:lineRule="auto"/>
    </w:pPr>
    <w:rPr>
      <w:rFonts w:ascii="Calibri" w:eastAsia="Calibri" w:hAnsi="Calibri" w:cs="Calibri"/>
      <w:lang w:eastAsia="en-US"/>
    </w:rPr>
  </w:style>
  <w:style w:type="paragraph" w:styleId="a4">
    <w:name w:val="Balloon Text"/>
    <w:basedOn w:val="a"/>
    <w:link w:val="a5"/>
    <w:semiHidden/>
    <w:rsid w:val="00767715"/>
    <w:pPr>
      <w:spacing w:after="0" w:line="240" w:lineRule="auto"/>
    </w:pPr>
    <w:rPr>
      <w:rFonts w:ascii="Tahoma" w:eastAsia="Calibri" w:hAnsi="Tahoma" w:cs="Tahoma"/>
      <w:sz w:val="16"/>
      <w:szCs w:val="16"/>
      <w:lang w:eastAsia="en-US"/>
    </w:rPr>
  </w:style>
  <w:style w:type="character" w:customStyle="1" w:styleId="a5">
    <w:name w:val="Текст выноски Знак"/>
    <w:basedOn w:val="a0"/>
    <w:link w:val="a4"/>
    <w:semiHidden/>
    <w:rsid w:val="00767715"/>
    <w:rPr>
      <w:rFonts w:ascii="Tahoma" w:eastAsia="Calibri" w:hAnsi="Tahoma" w:cs="Tahoma"/>
      <w:sz w:val="16"/>
      <w:szCs w:val="16"/>
      <w:lang w:eastAsia="en-US"/>
    </w:rPr>
  </w:style>
  <w:style w:type="paragraph" w:customStyle="1" w:styleId="8C18C62A502B4A189F9F268A5AD684BB">
    <w:name w:val="8C18C62A502B4A189F9F268A5AD684BB"/>
    <w:rsid w:val="00D946FC"/>
  </w:style>
  <w:style w:type="paragraph" w:customStyle="1" w:styleId="E282B7E247434EEA875FC792A2057E39">
    <w:name w:val="E282B7E247434EEA875FC792A2057E39"/>
    <w:rsid w:val="00D946FC"/>
  </w:style>
  <w:style w:type="paragraph" w:customStyle="1" w:styleId="5083FD33119842CF9AED389909B1FF2D">
    <w:name w:val="5083FD33119842CF9AED389909B1FF2D"/>
    <w:rsid w:val="00743DCE"/>
  </w:style>
  <w:style w:type="paragraph" w:customStyle="1" w:styleId="FBA08835C4864D41A3CB87AAE0F36BEE">
    <w:name w:val="FBA08835C4864D41A3CB87AAE0F36BEE"/>
    <w:rsid w:val="004D6877"/>
  </w:style>
  <w:style w:type="paragraph" w:customStyle="1" w:styleId="BE19514465AD4239945F9967C33D73C9">
    <w:name w:val="BE19514465AD4239945F9967C33D73C9"/>
    <w:rsid w:val="004D6877"/>
  </w:style>
  <w:style w:type="paragraph" w:customStyle="1" w:styleId="9BB0312750534F8498E86C9375C1CE04">
    <w:name w:val="9BB0312750534F8498E86C9375C1CE04"/>
    <w:rsid w:val="007D277B"/>
  </w:style>
  <w:style w:type="paragraph" w:customStyle="1" w:styleId="BD78E9DE0A02474A9BF7E844D66CED52">
    <w:name w:val="BD78E9DE0A02474A9BF7E844D66CED52"/>
    <w:rsid w:val="007D277B"/>
  </w:style>
  <w:style w:type="paragraph" w:customStyle="1" w:styleId="8DF8CFA32734492F98CB9D05B4F26043">
    <w:name w:val="8DF8CFA32734492F98CB9D05B4F26043"/>
    <w:rsid w:val="007D277B"/>
  </w:style>
  <w:style w:type="paragraph" w:customStyle="1" w:styleId="E4D9833C88F2403C8524A7DAC39319E8">
    <w:name w:val="E4D9833C88F2403C8524A7DAC39319E8"/>
    <w:rsid w:val="007D277B"/>
  </w:style>
  <w:style w:type="paragraph" w:customStyle="1" w:styleId="EA9B08ED1FF94A9589FD2EB7939CEEE7">
    <w:name w:val="EA9B08ED1FF94A9589FD2EB7939CEEE7"/>
    <w:rsid w:val="007D277B"/>
  </w:style>
  <w:style w:type="paragraph" w:customStyle="1" w:styleId="1C0809E22BC64026B0A757C2F3C6FD76">
    <w:name w:val="1C0809E22BC64026B0A757C2F3C6FD76"/>
    <w:rsid w:val="007D277B"/>
  </w:style>
  <w:style w:type="paragraph" w:customStyle="1" w:styleId="BE801722302A4B9A9DCF58813D29A0AB">
    <w:name w:val="BE801722302A4B9A9DCF58813D29A0AB"/>
    <w:rsid w:val="007D277B"/>
  </w:style>
  <w:style w:type="paragraph" w:customStyle="1" w:styleId="7EBA2F9CE2C24F8682AB1C06F3428B0B">
    <w:name w:val="7EBA2F9CE2C24F8682AB1C06F3428B0B"/>
    <w:rsid w:val="007D277B"/>
  </w:style>
  <w:style w:type="paragraph" w:customStyle="1" w:styleId="86E149C3243B40898FD9C4CC53E2C028">
    <w:name w:val="86E149C3243B40898FD9C4CC53E2C028"/>
    <w:rsid w:val="00D95149"/>
  </w:style>
  <w:style w:type="paragraph" w:customStyle="1" w:styleId="AF83E4E2BD094B3FA8CE680274CAE982">
    <w:name w:val="AF83E4E2BD094B3FA8CE680274CAE982"/>
    <w:rsid w:val="00D95149"/>
  </w:style>
  <w:style w:type="paragraph" w:customStyle="1" w:styleId="956A1F2F8F6441E09C7179657DE657A7">
    <w:name w:val="956A1F2F8F6441E09C7179657DE657A7"/>
    <w:rsid w:val="00D95149"/>
  </w:style>
  <w:style w:type="paragraph" w:customStyle="1" w:styleId="700DB6DF89B040938E7D6A5D3B55D818">
    <w:name w:val="700DB6DF89B040938E7D6A5D3B55D818"/>
    <w:rsid w:val="00D95149"/>
  </w:style>
  <w:style w:type="paragraph" w:customStyle="1" w:styleId="7C6708A7926545519AB75843AB2AB60D">
    <w:name w:val="7C6708A7926545519AB75843AB2AB60D"/>
    <w:rsid w:val="00D95149"/>
  </w:style>
  <w:style w:type="paragraph" w:customStyle="1" w:styleId="54AC5DABD1D2478C98A66C5D1AE72D11">
    <w:name w:val="54AC5DABD1D2478C98A66C5D1AE72D11"/>
    <w:rsid w:val="00D95149"/>
  </w:style>
  <w:style w:type="paragraph" w:customStyle="1" w:styleId="08C274056907485F8B2E61DB0D2432CD">
    <w:name w:val="08C274056907485F8B2E61DB0D2432CD"/>
    <w:rsid w:val="00D95149"/>
  </w:style>
  <w:style w:type="paragraph" w:customStyle="1" w:styleId="7E4D6C220A36405DA403BC8C36AA3D2B">
    <w:name w:val="7E4D6C220A36405DA403BC8C36AA3D2B"/>
    <w:rsid w:val="00D95149"/>
  </w:style>
  <w:style w:type="paragraph" w:customStyle="1" w:styleId="9E99750B5FAF4D1D9C659609CB241E9E">
    <w:name w:val="9E99750B5FAF4D1D9C659609CB241E9E"/>
    <w:rsid w:val="00881635"/>
    <w:pPr>
      <w:spacing w:after="200" w:line="276" w:lineRule="auto"/>
    </w:pPr>
    <w:rPr>
      <w:rFonts w:ascii="Calibri" w:eastAsia="Calibri" w:hAnsi="Calibri" w:cs="Calibri"/>
      <w:lang w:eastAsia="en-US"/>
    </w:rPr>
  </w:style>
  <w:style w:type="paragraph" w:customStyle="1" w:styleId="2D591C2181B04179959CFAA31CFC57D2">
    <w:name w:val="2D591C2181B04179959CFAA31CFC57D2"/>
    <w:rsid w:val="0014544A"/>
  </w:style>
  <w:style w:type="paragraph" w:customStyle="1" w:styleId="E2ADBB965E7F43AD9CDBCFB80FE8060F">
    <w:name w:val="E2ADBB965E7F43AD9CDBCFB80FE8060F"/>
    <w:rsid w:val="0007619E"/>
  </w:style>
  <w:style w:type="paragraph" w:customStyle="1" w:styleId="A16D22B5EABE4E9C824FBDAEE394C83F">
    <w:name w:val="A16D22B5EABE4E9C824FBDAEE394C83F"/>
    <w:rsid w:val="0007619E"/>
  </w:style>
  <w:style w:type="paragraph" w:customStyle="1" w:styleId="BE79F996A8CC4CA9AE7C7D6C1FE4263E">
    <w:name w:val="BE79F996A8CC4CA9AE7C7D6C1FE4263E"/>
    <w:rsid w:val="0007619E"/>
  </w:style>
  <w:style w:type="paragraph" w:customStyle="1" w:styleId="4EE92F195ED9483B82431AAF9033DDAF">
    <w:name w:val="4EE92F195ED9483B82431AAF9033DDAF"/>
    <w:rsid w:val="0007619E"/>
  </w:style>
  <w:style w:type="paragraph" w:customStyle="1" w:styleId="1DA55981E7EF4832A297E314ADB4B3FD">
    <w:name w:val="1DA55981E7EF4832A297E314ADB4B3FD"/>
    <w:rsid w:val="00A05D73"/>
  </w:style>
  <w:style w:type="paragraph" w:customStyle="1" w:styleId="917FBB8B2EA242A0A50C6D09C31DA42E">
    <w:name w:val="917FBB8B2EA242A0A50C6D09C31DA42E"/>
    <w:rsid w:val="002F7746"/>
  </w:style>
  <w:style w:type="paragraph" w:customStyle="1" w:styleId="B56349D10085407386FB708A062F840E">
    <w:name w:val="B56349D10085407386FB708A062F840E"/>
    <w:rsid w:val="00313CDE"/>
  </w:style>
  <w:style w:type="paragraph" w:customStyle="1" w:styleId="6378A0F51DFD4F5B8FBFD77D11DDA89F">
    <w:name w:val="6378A0F51DFD4F5B8FBFD77D11DDA89F"/>
    <w:rsid w:val="00313CDE"/>
  </w:style>
  <w:style w:type="paragraph" w:customStyle="1" w:styleId="BD54C1006834442986BF5B1A721D02A0">
    <w:name w:val="BD54C1006834442986BF5B1A721D02A0"/>
    <w:rsid w:val="00313CDE"/>
  </w:style>
  <w:style w:type="paragraph" w:customStyle="1" w:styleId="488015256D5047B39123CBC00085DF2B">
    <w:name w:val="488015256D5047B39123CBC00085DF2B"/>
    <w:rsid w:val="00313CDE"/>
  </w:style>
  <w:style w:type="paragraph" w:customStyle="1" w:styleId="4F1040C0F7844ED4A880485069BD2A15">
    <w:name w:val="4F1040C0F7844ED4A880485069BD2A15"/>
    <w:rsid w:val="00313CDE"/>
  </w:style>
  <w:style w:type="paragraph" w:customStyle="1" w:styleId="356461A7030949C5A39E06224870DBC9">
    <w:name w:val="356461A7030949C5A39E06224870DBC9"/>
    <w:rsid w:val="00313CDE"/>
  </w:style>
  <w:style w:type="paragraph" w:customStyle="1" w:styleId="72763368E61843DEA05781926B5A7D80">
    <w:name w:val="72763368E61843DEA05781926B5A7D80"/>
    <w:rsid w:val="00313CDE"/>
  </w:style>
  <w:style w:type="paragraph" w:customStyle="1" w:styleId="8A1C30B4099948A7BAF6D60CBBAA59D7">
    <w:name w:val="8A1C30B4099948A7BAF6D60CBBAA59D7"/>
    <w:rsid w:val="00313CDE"/>
  </w:style>
  <w:style w:type="paragraph" w:customStyle="1" w:styleId="D2F173EDE4264C03BB39B8F5F17A8757">
    <w:name w:val="D2F173EDE4264C03BB39B8F5F17A8757"/>
    <w:rsid w:val="00313CDE"/>
  </w:style>
  <w:style w:type="paragraph" w:customStyle="1" w:styleId="AB951906F534400CBE06770B54B235BE">
    <w:name w:val="AB951906F534400CBE06770B54B235BE"/>
    <w:rsid w:val="00313CDE"/>
  </w:style>
  <w:style w:type="paragraph" w:customStyle="1" w:styleId="E7E246CB18E9492EB06B0D80D4AEF578">
    <w:name w:val="E7E246CB18E9492EB06B0D80D4AEF578"/>
    <w:rsid w:val="00313CDE"/>
  </w:style>
  <w:style w:type="paragraph" w:customStyle="1" w:styleId="371B0A6CD493415BAF32C71B653B5D67">
    <w:name w:val="371B0A6CD493415BAF32C71B653B5D67"/>
    <w:rsid w:val="00014DE4"/>
  </w:style>
  <w:style w:type="paragraph" w:customStyle="1" w:styleId="831F772CCB244315BAE98BEDD031A241">
    <w:name w:val="831F772CCB244315BAE98BEDD031A241"/>
    <w:rsid w:val="00C12782"/>
  </w:style>
  <w:style w:type="paragraph" w:customStyle="1" w:styleId="C38E09F8A85A4F0299027FA9CEE01989">
    <w:name w:val="C38E09F8A85A4F0299027FA9CEE01989"/>
    <w:rsid w:val="00C1278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F80CE6-1F5E-4867-A0F3-9292978EF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11</Pages>
  <Words>5144</Words>
  <Characters>29327</Characters>
  <Application>Microsoft Office Word</Application>
  <DocSecurity>0</DocSecurity>
  <Lines>244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okrivov</dc:creator>
  <cp:keywords/>
  <dc:description/>
  <cp:lastModifiedBy>Полич Артем Анатольевич</cp:lastModifiedBy>
  <cp:revision>14</cp:revision>
  <cp:lastPrinted>2023-05-22T11:33:00Z</cp:lastPrinted>
  <dcterms:created xsi:type="dcterms:W3CDTF">2025-09-09T12:22:00Z</dcterms:created>
  <dcterms:modified xsi:type="dcterms:W3CDTF">2025-10-03T14:45:00Z</dcterms:modified>
</cp:coreProperties>
</file>